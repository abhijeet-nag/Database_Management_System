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left="3652"/>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MINI PROJECT </w:t>
      </w:r>
    </w:p>
    <w:p>
      <w:pPr>
        <w:widowControl w:val="0"/>
        <w:spacing w:before="20" w:line="240" w:lineRule="auto"/>
        <w:ind w:firstLine="3922" w:firstLineChars="140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(20</w:t>
      </w:r>
      <w:r>
        <w:rPr>
          <w:rFonts w:ascii="Times New Roman" w:hAnsi="Times New Roman" w:eastAsia="Times New Roman" w:cs="Times New Roman"/>
          <w:b/>
          <w:sz w:val="28"/>
          <w:szCs w:val="28"/>
        </w:rPr>
        <w:t>21</w:t>
      </w:r>
      <w:r>
        <w:rPr>
          <w:rFonts w:ascii="Times New Roman" w:hAnsi="Times New Roman" w:eastAsia="Times New Roman" w:cs="Times New Roman"/>
          <w:b/>
          <w:color w:val="000000"/>
          <w:sz w:val="28"/>
          <w:szCs w:val="28"/>
        </w:rPr>
        <w:t xml:space="preserve">-2022) </w:t>
      </w:r>
    </w:p>
    <w:p>
      <w:pPr>
        <w:widowControl w:val="0"/>
        <w:spacing w:before="641"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p>
    <w:p>
      <w:pPr>
        <w:jc w:val="center"/>
        <w:rPr>
          <w:rFonts w:ascii="Times New Roman" w:hAnsi="Times New Roman" w:eastAsia="Times New Roman" w:cs="Times New Roman"/>
          <w:b/>
          <w:color w:val="000000"/>
          <w:sz w:val="28"/>
          <w:szCs w:val="28"/>
        </w:rPr>
      </w:pPr>
      <w:r>
        <w:rPr>
          <w:b/>
          <w:sz w:val="28"/>
          <w:szCs w:val="28"/>
        </w:rPr>
        <w:t>DATABASE MANAGEMENT SYSTEM</w:t>
      </w:r>
    </w:p>
    <w:p>
      <w:pPr>
        <w:widowControl w:val="0"/>
        <w:spacing w:before="515" w:line="240" w:lineRule="auto"/>
        <w:ind w:left="3489"/>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MID-TERM REPORT </w:t>
      </w:r>
    </w:p>
    <w:p>
      <w:pPr>
        <w:widowControl w:val="0"/>
        <w:spacing w:before="311" w:line="240" w:lineRule="auto"/>
        <w:ind w:left="3856"/>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drawing>
          <wp:inline distT="19050" distB="19050" distL="19050" distR="19050">
            <wp:extent cx="1360805" cy="1403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6"/>
                    <a:srcRect/>
                    <a:stretch>
                      <a:fillRect/>
                    </a:stretch>
                  </pic:blipFill>
                  <pic:spPr>
                    <a:xfrm>
                      <a:off x="0" y="0"/>
                      <a:ext cx="1360805" cy="1403350"/>
                    </a:xfrm>
                    <a:prstGeom prst="rect">
                      <a:avLst/>
                    </a:prstGeom>
                  </pic:spPr>
                </pic:pic>
              </a:graphicData>
            </a:graphic>
          </wp:inline>
        </w:drawing>
      </w:r>
    </w:p>
    <w:p>
      <w:pPr>
        <w:widowControl w:val="0"/>
        <w:spacing w:before="106" w:line="240" w:lineRule="auto"/>
        <w:ind w:left="2413"/>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Institute of Engineering &amp; Technology </w:t>
      </w:r>
    </w:p>
    <w:p>
      <w:pPr>
        <w:widowControl w:val="0"/>
        <w:spacing w:before="1062" w:line="360" w:lineRule="auto"/>
        <w:ind w:left="3838"/>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Submitted by </w:t>
      </w:r>
    </w:p>
    <w:p>
      <w:pPr>
        <w:ind w:left="2160" w:firstLine="720"/>
        <w:jc w:val="both"/>
        <w:rPr>
          <w:rFonts w:ascii="Quattrocento Sans" w:hAnsi="Quattrocento Sans" w:eastAsia="Quattrocento Sans" w:cs="Quattrocento Sans"/>
          <w:color w:val="666666"/>
          <w:sz w:val="30"/>
          <w:szCs w:val="30"/>
          <w:highlight w:val="white"/>
        </w:rPr>
      </w:pPr>
      <w:r>
        <w:rPr>
          <w:b/>
          <w:sz w:val="28"/>
          <w:szCs w:val="28"/>
        </w:rPr>
        <w:t>Abhijeet Nag: abhijeet-nag</w:t>
      </w:r>
    </w:p>
    <w:p>
      <w:pPr>
        <w:jc w:val="center"/>
        <w:rPr>
          <w:b/>
          <w:sz w:val="28"/>
          <w:szCs w:val="28"/>
        </w:rPr>
      </w:pPr>
      <w:r>
        <w:rPr>
          <w:b/>
          <w:sz w:val="28"/>
          <w:szCs w:val="28"/>
        </w:rPr>
        <w:t>Shashwat Pandey: shashwattpandeyy</w:t>
      </w:r>
    </w:p>
    <w:p>
      <w:pPr>
        <w:jc w:val="center"/>
        <w:rPr>
          <w:b/>
          <w:sz w:val="28"/>
          <w:szCs w:val="28"/>
        </w:rPr>
      </w:pPr>
      <w:r>
        <w:rPr>
          <w:b/>
          <w:sz w:val="28"/>
          <w:szCs w:val="28"/>
        </w:rPr>
        <w:t>Avi Vivek: avi-vivek</w:t>
      </w:r>
    </w:p>
    <w:p>
      <w:pPr>
        <w:jc w:val="center"/>
        <w:rPr>
          <w:b/>
          <w:sz w:val="28"/>
          <w:szCs w:val="28"/>
        </w:rPr>
      </w:pPr>
      <w:r>
        <w:rPr>
          <w:b/>
          <w:sz w:val="28"/>
          <w:szCs w:val="28"/>
        </w:rPr>
        <w:t>Abhishek Rai: abhishekrai1</w:t>
      </w:r>
    </w:p>
    <w:p>
      <w:pPr>
        <w:jc w:val="center"/>
        <w:rPr>
          <w:b/>
          <w:sz w:val="28"/>
          <w:szCs w:val="28"/>
        </w:rPr>
      </w:pPr>
    </w:p>
    <w:p>
      <w:pPr>
        <w:jc w:val="center"/>
        <w:rPr>
          <w:b/>
          <w:sz w:val="28"/>
          <w:szCs w:val="28"/>
        </w:rPr>
      </w:pPr>
    </w:p>
    <w:p>
      <w:pPr>
        <w:jc w:val="center"/>
        <w:rPr>
          <w:b/>
          <w:sz w:val="28"/>
          <w:szCs w:val="28"/>
        </w:rPr>
      </w:pPr>
    </w:p>
    <w:p>
      <w:pPr>
        <w:jc w:val="center"/>
        <w:rPr>
          <w:rFonts w:ascii="Times New Roman" w:hAnsi="Times New Roman" w:eastAsia="Times New Roman" w:cs="Times New Roman"/>
          <w:b/>
          <w:sz w:val="28"/>
          <w:szCs w:val="28"/>
        </w:rPr>
      </w:pPr>
    </w:p>
    <w:p>
      <w:pPr>
        <w:widowControl w:val="0"/>
        <w:spacing w:before="41" w:line="240" w:lineRule="auto"/>
        <w:ind w:left="3969"/>
        <w:rPr>
          <w:rFonts w:ascii="Times New Roman" w:hAnsi="Times New Roman" w:eastAsia="Times New Roman" w:cs="Times New Roman"/>
          <w:b/>
          <w:color w:val="000000"/>
          <w:sz w:val="28"/>
          <w:szCs w:val="28"/>
        </w:rPr>
      </w:pPr>
    </w:p>
    <w:p>
      <w:pPr>
        <w:widowControl w:val="0"/>
        <w:spacing w:line="240" w:lineRule="auto"/>
        <w:ind w:left="720"/>
        <w:rPr>
          <w:rFonts w:ascii="Times New Roman" w:hAnsi="Times New Roman" w:eastAsia="Times New Roman" w:cs="Times New Roman"/>
          <w:b/>
          <w:color w:val="000000"/>
          <w:sz w:val="28"/>
          <w:szCs w:val="28"/>
        </w:rPr>
      </w:pPr>
    </w:p>
    <w:p>
      <w:pPr>
        <w:widowControl w:val="0"/>
        <w:spacing w:before="310" w:line="240" w:lineRule="auto"/>
        <w:ind w:left="414"/>
        <w:rPr>
          <w:rFonts w:ascii="Times New Roman" w:hAnsi="Times New Roman" w:eastAsia="Times New Roman" w:cs="Times New Roman"/>
          <w:b/>
          <w:color w:val="000000"/>
          <w:sz w:val="28"/>
          <w:szCs w:val="28"/>
        </w:rPr>
      </w:pPr>
    </w:p>
    <w:p>
      <w:pPr>
        <w:widowControl w:val="0"/>
        <w:spacing w:before="310" w:line="240" w:lineRule="auto"/>
        <w:ind w:left="414"/>
        <w:rPr>
          <w:rFonts w:ascii="Times New Roman" w:hAnsi="Times New Roman" w:eastAsia="Times New Roman" w:cs="Times New Roman"/>
          <w:b/>
          <w:color w:val="000000"/>
          <w:sz w:val="28"/>
          <w:szCs w:val="28"/>
        </w:rPr>
      </w:pPr>
    </w:p>
    <w:p>
      <w:pPr>
        <w:widowControl w:val="0"/>
        <w:spacing w:before="310" w:line="240" w:lineRule="auto"/>
        <w:ind w:left="3600" w:firstLine="720"/>
        <w:rPr>
          <w:rFonts w:ascii="Times New Roman" w:hAnsi="Times New Roman" w:eastAsia="Times New Roman" w:cs="Times New Roman"/>
          <w:b/>
          <w:color w:val="000000"/>
          <w:sz w:val="28"/>
          <w:szCs w:val="28"/>
          <w:u w:val="single"/>
          <w:lang w:val="en-US"/>
        </w:rPr>
      </w:pPr>
    </w:p>
    <w:p>
      <w:pPr>
        <w:widowControl w:val="0"/>
        <w:spacing w:before="310" w:line="240" w:lineRule="auto"/>
        <w:ind w:left="3600" w:firstLine="720"/>
        <w:rPr>
          <w:rFonts w:ascii="Times New Roman" w:hAnsi="Times New Roman" w:eastAsia="Times New Roman" w:cs="Times New Roman"/>
          <w:b/>
          <w:color w:val="000000"/>
          <w:sz w:val="28"/>
          <w:szCs w:val="28"/>
          <w:u w:val="single"/>
          <w:lang w:val="en-US"/>
        </w:rPr>
      </w:pPr>
      <w:r>
        <w:rPr>
          <w:rFonts w:ascii="Times New Roman" w:hAnsi="Times New Roman" w:eastAsia="Times New Roman" w:cs="Times New Roman"/>
          <w:b/>
          <w:color w:val="000000"/>
          <w:sz w:val="28"/>
          <w:szCs w:val="28"/>
          <w:u w:val="single"/>
          <w:lang w:val="en-US"/>
        </w:rPr>
        <w:t>INDEX</w:t>
      </w:r>
    </w:p>
    <w:p>
      <w:pPr>
        <w:widowControl w:val="0"/>
        <w:numPr>
          <w:ilvl w:val="0"/>
          <w:numId w:val="1"/>
        </w:numPr>
        <w:spacing w:before="310" w:line="240" w:lineRule="auto"/>
        <w:ind w:left="414"/>
        <w:rPr>
          <w:rFonts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lang w:val="en-US"/>
        </w:rPr>
        <w:t>Abstract</w:t>
      </w:r>
    </w:p>
    <w:p>
      <w:pPr>
        <w:widowControl w:val="0"/>
        <w:numPr>
          <w:ilvl w:val="0"/>
          <w:numId w:val="1"/>
        </w:numPr>
        <w:spacing w:before="310" w:line="240" w:lineRule="auto"/>
        <w:ind w:left="414"/>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en-US"/>
        </w:rPr>
        <w:t>Introduction</w:t>
      </w:r>
      <w:r>
        <w:rPr>
          <w:rFonts w:ascii="Times New Roman" w:hAnsi="Times New Roman" w:eastAsia="Times New Roman" w:cs="Times New Roman"/>
          <w:b/>
          <w:color w:val="000000"/>
          <w:sz w:val="28"/>
          <w:szCs w:val="28"/>
        </w:rPr>
        <w:t xml:space="preserve"> </w:t>
      </w:r>
    </w:p>
    <w:p>
      <w:pPr>
        <w:widowControl w:val="0"/>
        <w:numPr>
          <w:ilvl w:val="1"/>
          <w:numId w:val="2"/>
        </w:numPr>
        <w:spacing w:before="190" w:line="293" w:lineRule="auto"/>
        <w:ind w:left="396" w:right="1729" w:firstLine="716"/>
        <w:jc w:val="both"/>
        <w:rPr>
          <w:rFonts w:ascii="Times New Roman" w:hAnsi="Times New Roman" w:eastAsia="Times New Roman" w:cs="Times New Roman"/>
          <w:b/>
          <w:color w:val="000000"/>
          <w:sz w:val="28"/>
          <w:szCs w:val="28"/>
        </w:rPr>
      </w:pPr>
      <w:r>
        <w:rPr>
          <w:rFonts w:ascii="Times New Roman" w:hAnsi="Times New Roman" w:eastAsia="Times New Roman" w:cs="Times New Roman"/>
          <w:color w:val="000000"/>
          <w:sz w:val="28"/>
          <w:szCs w:val="28"/>
          <w:lang w:val="en-US"/>
        </w:rPr>
        <w:t>Definition</w:t>
      </w:r>
    </w:p>
    <w:p>
      <w:pPr>
        <w:widowControl w:val="0"/>
        <w:numPr>
          <w:ilvl w:val="1"/>
          <w:numId w:val="2"/>
        </w:numPr>
        <w:spacing w:before="190" w:line="293" w:lineRule="auto"/>
        <w:ind w:left="396" w:right="1729" w:firstLine="716"/>
        <w:jc w:val="both"/>
        <w:rPr>
          <w:rFonts w:ascii="Times New Roman" w:hAnsi="Times New Roman" w:eastAsia="Times New Roman" w:cs="Times New Roman"/>
          <w:b/>
          <w:color w:val="000000"/>
          <w:sz w:val="28"/>
          <w:szCs w:val="28"/>
        </w:rPr>
      </w:pPr>
      <w:r>
        <w:rPr>
          <w:rFonts w:ascii="Times New Roman" w:hAnsi="Times New Roman" w:eastAsia="Times New Roman" w:cs="Times New Roman"/>
          <w:color w:val="000000"/>
          <w:sz w:val="28"/>
          <w:szCs w:val="28"/>
          <w:lang w:val="en-US"/>
        </w:rPr>
        <w:t xml:space="preserve">Description </w:t>
      </w:r>
      <w:r>
        <w:rPr>
          <w:rFonts w:ascii="Times New Roman" w:hAnsi="Times New Roman" w:eastAsia="Times New Roman" w:cs="Times New Roman"/>
          <w:b/>
          <w:color w:val="000000"/>
          <w:sz w:val="28"/>
          <w:szCs w:val="28"/>
        </w:rPr>
        <w:t xml:space="preserve"> </w:t>
      </w:r>
    </w:p>
    <w:p>
      <w:pPr>
        <w:widowControl w:val="0"/>
        <w:numPr>
          <w:ilvl w:val="0"/>
          <w:numId w:val="1"/>
        </w:numPr>
        <w:spacing w:before="247" w:line="471" w:lineRule="auto"/>
        <w:ind w:left="414" w:right="1729"/>
        <w:rPr>
          <w:rFonts w:ascii="Times New Roman" w:hAnsi="Times New Roman" w:eastAsia="Times New Roman" w:cs="Times New Roman"/>
          <w:b/>
          <w:color w:val="222222"/>
          <w:sz w:val="28"/>
          <w:szCs w:val="28"/>
          <w:highlight w:val="white"/>
        </w:rPr>
      </w:pPr>
      <w:r>
        <w:rPr>
          <w:rFonts w:ascii="Times New Roman" w:hAnsi="Times New Roman" w:eastAsia="Times New Roman" w:cs="Times New Roman"/>
          <w:b/>
          <w:color w:val="222222"/>
          <w:sz w:val="28"/>
          <w:szCs w:val="28"/>
          <w:highlight w:val="white"/>
        </w:rPr>
        <w:t xml:space="preserve">Problem definition </w:t>
      </w:r>
    </w:p>
    <w:p>
      <w:pPr>
        <w:widowControl w:val="0"/>
        <w:numPr>
          <w:ilvl w:val="0"/>
          <w:numId w:val="1"/>
        </w:numPr>
        <w:spacing w:before="247" w:line="471" w:lineRule="auto"/>
        <w:ind w:left="414" w:right="1729"/>
        <w:rPr>
          <w:rFonts w:ascii="Times New Roman" w:hAnsi="Times New Roman" w:eastAsia="Times New Roman" w:cs="Times New Roman"/>
          <w:b/>
          <w:color w:val="000000"/>
          <w:sz w:val="28"/>
          <w:szCs w:val="28"/>
        </w:rPr>
      </w:pPr>
      <w:r>
        <w:rPr>
          <w:rFonts w:ascii="Times New Roman" w:hAnsi="Times New Roman" w:eastAsia="Times New Roman" w:cs="Times New Roman"/>
          <w:b/>
          <w:color w:val="222222"/>
          <w:sz w:val="28"/>
          <w:szCs w:val="28"/>
          <w:highlight w:val="white"/>
        </w:rPr>
        <w:t>Objectives</w:t>
      </w:r>
      <w:r>
        <w:rPr>
          <w:rFonts w:ascii="Times New Roman" w:hAnsi="Times New Roman" w:eastAsia="Times New Roman" w:cs="Times New Roman"/>
          <w:b/>
          <w:color w:val="222222"/>
          <w:sz w:val="28"/>
          <w:szCs w:val="28"/>
        </w:rPr>
        <w:t xml:space="preserve"> </w:t>
      </w:r>
      <w:r>
        <w:rPr>
          <w:rFonts w:ascii="Times New Roman" w:hAnsi="Times New Roman" w:eastAsia="Times New Roman" w:cs="Times New Roman"/>
          <w:b/>
          <w:color w:val="000000"/>
          <w:sz w:val="28"/>
          <w:szCs w:val="28"/>
        </w:rPr>
        <w:t xml:space="preserve"> </w:t>
      </w:r>
    </w:p>
    <w:p>
      <w:pPr>
        <w:widowControl w:val="0"/>
        <w:numPr>
          <w:ilvl w:val="0"/>
          <w:numId w:val="1"/>
        </w:numPr>
        <w:spacing w:before="247" w:line="471" w:lineRule="auto"/>
        <w:ind w:left="414" w:right="1729"/>
        <w:rPr>
          <w:rFonts w:ascii="Times New Roman" w:hAnsi="Times New Roman" w:eastAsia="Times New Roman" w:cs="Times New Roman"/>
          <w:b/>
          <w:color w:val="222222"/>
          <w:sz w:val="28"/>
          <w:szCs w:val="28"/>
          <w:highlight w:val="white"/>
        </w:rPr>
      </w:pPr>
      <w:r>
        <w:rPr>
          <w:rFonts w:ascii="Times New Roman" w:hAnsi="Times New Roman" w:eastAsia="Times New Roman" w:cs="Times New Roman"/>
          <w:b/>
          <w:color w:val="222222"/>
          <w:sz w:val="28"/>
          <w:szCs w:val="28"/>
          <w:highlight w:val="white"/>
        </w:rPr>
        <w:t xml:space="preserve">Some Screenshots </w:t>
      </w:r>
    </w:p>
    <w:p>
      <w:pPr>
        <w:widowControl w:val="0"/>
        <w:numPr>
          <w:ilvl w:val="0"/>
          <w:numId w:val="1"/>
        </w:numPr>
        <w:spacing w:before="247" w:line="471" w:lineRule="auto"/>
        <w:ind w:left="414" w:right="1729"/>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222222"/>
          <w:sz w:val="28"/>
          <w:szCs w:val="28"/>
          <w:highlight w:val="white"/>
        </w:rPr>
        <w:t xml:space="preserve">References </w:t>
      </w: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240" w:lineRule="auto"/>
        <w:ind w:left="4162"/>
        <w:rPr>
          <w:rFonts w:ascii="Times New Roman" w:hAnsi="Times New Roman" w:eastAsia="Times New Roman" w:cs="Times New Roman"/>
          <w:b/>
          <w:color w:val="000000"/>
          <w:sz w:val="28"/>
          <w:szCs w:val="28"/>
          <w:u w:val="single"/>
        </w:rPr>
      </w:pPr>
    </w:p>
    <w:p>
      <w:pPr>
        <w:widowControl w:val="0"/>
        <w:spacing w:line="600" w:lineRule="auto"/>
        <w:ind w:left="3600" w:firstLine="720"/>
        <w:rPr>
          <w:rFonts w:ascii="Times New Roman" w:hAnsi="Times New Roman" w:eastAsia="Times New Roman" w:cs="Times New Roman"/>
          <w:b/>
          <w:color w:val="000000"/>
          <w:sz w:val="46"/>
          <w:szCs w:val="46"/>
        </w:rPr>
      </w:pPr>
      <w:r>
        <w:rPr>
          <w:rFonts w:ascii="Times New Roman" w:hAnsi="Times New Roman" w:eastAsia="Times New Roman" w:cs="Times New Roman"/>
          <w:b/>
          <w:color w:val="000000"/>
          <w:sz w:val="46"/>
          <w:szCs w:val="46"/>
          <w:u w:val="single"/>
        </w:rPr>
        <w:t>Abstract</w:t>
      </w:r>
      <w:r>
        <w:rPr>
          <w:rFonts w:ascii="Times New Roman" w:hAnsi="Times New Roman" w:eastAsia="Times New Roman" w:cs="Times New Roman"/>
          <w:b/>
          <w:color w:val="000000"/>
          <w:sz w:val="46"/>
          <w:szCs w:val="46"/>
        </w:rPr>
        <w:t xml:space="preserve"> </w:t>
      </w:r>
    </w:p>
    <w:p>
      <w:pPr>
        <w:spacing w:line="360" w:lineRule="auto"/>
        <w:rPr>
          <w:rFonts w:ascii="Times New Roman" w:hAnsi="Times New Roman" w:eastAsia="Times New Roman" w:cs="Times New Roman"/>
          <w:sz w:val="34"/>
          <w:szCs w:val="34"/>
          <w:highlight w:val="white"/>
        </w:rPr>
      </w:pPr>
      <w:r>
        <w:rPr>
          <w:rFonts w:ascii="Times New Roman" w:hAnsi="Times New Roman" w:eastAsia="Times New Roman" w:cs="Times New Roman"/>
          <w:sz w:val="34"/>
          <w:szCs w:val="34"/>
          <w:highlight w:val="white"/>
        </w:rPr>
        <w:t>This report lays out a project plan for the development of the “DATABASE MANAGEMENT SYSTEM” open source repository system.</w:t>
      </w:r>
    </w:p>
    <w:p>
      <w:pPr>
        <w:spacing w:line="360" w:lineRule="auto"/>
        <w:rPr>
          <w:rFonts w:ascii="Times New Roman" w:hAnsi="Times New Roman" w:eastAsia="Times New Roman" w:cs="Times New Roman"/>
          <w:sz w:val="34"/>
          <w:szCs w:val="34"/>
          <w:highlight w:val="white"/>
        </w:rPr>
      </w:pPr>
      <w:r>
        <w:rPr>
          <w:rFonts w:ascii="Times New Roman" w:hAnsi="Times New Roman" w:eastAsia="Times New Roman" w:cs="Times New Roman"/>
          <w:sz w:val="34"/>
          <w:szCs w:val="34"/>
          <w:highlight w:val="white"/>
        </w:rPr>
        <w:t>The intended readers of this document are current developers working on “DATABASE MANAGEMENT SYSTEM”. The plan will include but is not restricted to, a summary of the system functionality, the scope of the project from the perspective of the “DATABASE MANAGEMENT SYSTEM” team (Our team and my mentors), the process by which we will develop the project, and metrics and measurements that will be recorded throughout the project.</w:t>
      </w:r>
    </w:p>
    <w:p>
      <w:pPr>
        <w:spacing w:line="360" w:lineRule="auto"/>
        <w:rPr>
          <w:rFonts w:ascii="Times New Roman" w:hAnsi="Times New Roman" w:eastAsia="Times New Roman" w:cs="Times New Roman"/>
          <w:sz w:val="34"/>
          <w:szCs w:val="34"/>
          <w:highlight w:val="white"/>
        </w:rPr>
      </w:pPr>
    </w:p>
    <w:p>
      <w:pPr>
        <w:spacing w:line="600" w:lineRule="auto"/>
        <w:ind w:firstLine="3682" w:firstLineChars="800"/>
        <w:rPr>
          <w:rFonts w:ascii="Times New Roman" w:hAnsi="Times New Roman" w:eastAsia="Times New Roman" w:cs="Times New Roman"/>
          <w:b/>
          <w:color w:val="000000"/>
          <w:sz w:val="46"/>
          <w:szCs w:val="46"/>
        </w:rPr>
      </w:pPr>
      <w:r>
        <w:rPr>
          <w:rFonts w:ascii="Times New Roman" w:hAnsi="Times New Roman" w:eastAsia="Times New Roman" w:cs="Times New Roman"/>
          <w:b/>
          <w:color w:val="000000"/>
          <w:sz w:val="46"/>
          <w:szCs w:val="46"/>
          <w:u w:val="single"/>
        </w:rPr>
        <w:t>Introduction</w:t>
      </w:r>
      <w:r>
        <w:rPr>
          <w:rFonts w:ascii="Times New Roman" w:hAnsi="Times New Roman" w:eastAsia="Times New Roman" w:cs="Times New Roman"/>
          <w:b/>
          <w:color w:val="000000"/>
          <w:sz w:val="46"/>
          <w:szCs w:val="46"/>
        </w:rPr>
        <w:t xml:space="preserve"> </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b/>
          <w:color w:val="393939"/>
          <w:sz w:val="34"/>
          <w:szCs w:val="34"/>
          <w:highlight w:val="white"/>
          <w:u w:val="single"/>
        </w:rPr>
        <w:t>Definition</w:t>
      </w:r>
      <w:r>
        <w:rPr>
          <w:rFonts w:ascii="Times New Roman" w:hAnsi="Times New Roman" w:eastAsia="Times New Roman" w:cs="Times New Roman"/>
          <w:b/>
          <w:color w:val="393939"/>
          <w:sz w:val="34"/>
          <w:szCs w:val="34"/>
          <w:highlight w:val="white"/>
        </w:rPr>
        <w:t>:</w:t>
      </w:r>
      <w:r>
        <w:rPr>
          <w:rFonts w:ascii="Times New Roman" w:hAnsi="Times New Roman" w:eastAsia="Times New Roman" w:cs="Times New Roman"/>
          <w:sz w:val="34"/>
          <w:szCs w:val="34"/>
        </w:rPr>
        <w:t xml:space="preserve"> This is the app for patients who want to take appointment from a particular doctor so by using this app that user easily get all details at which time doctor is free and what is the consultancy fees of that doctor.</w:t>
      </w:r>
      <w:r>
        <w:rPr>
          <w:rFonts w:ascii="Times New Roman" w:hAnsi="Times New Roman" w:eastAsia="Times New Roman" w:cs="Times New Roman"/>
          <w:sz w:val="34"/>
          <w:szCs w:val="34"/>
        </w:rPr>
        <w:br w:type="textWrapping"/>
      </w:r>
      <w:r>
        <w:rPr>
          <w:rFonts w:ascii="Times New Roman" w:hAnsi="Times New Roman" w:eastAsia="Times New Roman" w:cs="Times New Roman"/>
          <w:color w:val="393939"/>
          <w:sz w:val="24"/>
          <w:szCs w:val="24"/>
        </w:rPr>
        <w:br w:type="textWrapping"/>
      </w:r>
      <w:r>
        <w:rPr>
          <w:rFonts w:ascii="Times New Roman" w:hAnsi="Times New Roman" w:eastAsia="Times New Roman" w:cs="Times New Roman"/>
          <w:b/>
          <w:color w:val="393939"/>
          <w:sz w:val="34"/>
          <w:szCs w:val="34"/>
          <w:highlight w:val="white"/>
          <w:u w:val="single"/>
        </w:rPr>
        <w:t>Description</w:t>
      </w:r>
      <w:r>
        <w:rPr>
          <w:rFonts w:ascii="Times New Roman" w:hAnsi="Times New Roman" w:eastAsia="Times New Roman" w:cs="Times New Roman"/>
          <w:b/>
          <w:color w:val="393939"/>
          <w:sz w:val="34"/>
          <w:szCs w:val="34"/>
          <w:highlight w:val="white"/>
        </w:rPr>
        <w:t>: </w:t>
      </w:r>
      <w:r>
        <w:rPr>
          <w:rFonts w:ascii="Times New Roman" w:hAnsi="Times New Roman" w:eastAsia="Times New Roman" w:cs="Times New Roman"/>
          <w:sz w:val="34"/>
          <w:szCs w:val="34"/>
        </w:rPr>
        <w:t>In this project we are creating an app and an admin panel app can use by everywhere and anyone can use this app. This app solves a huge problem which the person facing this time. That is If a patient wants to book an appointment in a hospital had to cover a long distance to reach that hospital and if that particular doctor was not present there or the consultation fees are so high or the doctors timing is different so only the patient suffer.</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color w:val="393939"/>
          <w:sz w:val="34"/>
          <w:szCs w:val="34"/>
        </w:rPr>
        <w:br w:type="textWrapping"/>
      </w:r>
      <w:r>
        <w:rPr>
          <w:rFonts w:ascii="Times New Roman" w:hAnsi="Times New Roman" w:eastAsia="Times New Roman" w:cs="Times New Roman"/>
          <w:sz w:val="34"/>
          <w:szCs w:val="34"/>
        </w:rPr>
        <w:t>By this app any patient all over the world can see which doctor is free at which place at what time and what is the consultation fees of that doctor so this is the use of our app.</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Our admin panel also plays a huge role by this admin panel any clinic/ hospital can register itself and update their doctors details so their patient is happy.</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There are 3 such applications available:</w:t>
      </w:r>
    </w:p>
    <w:p>
      <w:pPr>
        <w:spacing w:line="48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u w:val="single"/>
        </w:rPr>
        <w:t>1. Sminq</w:t>
      </w:r>
      <w:r>
        <w:rPr>
          <w:rFonts w:ascii="Times New Roman" w:hAnsi="Times New Roman" w:eastAsia="Times New Roman" w:cs="Times New Roman"/>
          <w:b/>
          <w:sz w:val="34"/>
          <w:szCs w:val="34"/>
        </w:rPr>
        <w:t>: -</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This application is used for </w:t>
      </w:r>
      <w:r>
        <w:rPr>
          <w:color w:val="333333"/>
          <w:sz w:val="34"/>
          <w:szCs w:val="34"/>
          <w:shd w:val="clear" w:color="auto" w:fill="FFFFFF"/>
        </w:rPr>
        <w:t>Book appointments online. Access last minute bookings at the most popular doctors without the wait.</w:t>
      </w:r>
    </w:p>
    <w:p>
      <w:pPr>
        <w:spacing w:line="360" w:lineRule="auto"/>
        <w:ind w:left="440"/>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u w:val="single"/>
        </w:rPr>
      </w:pPr>
      <w:r>
        <w:rPr>
          <w:rFonts w:ascii="Times New Roman" w:hAnsi="Times New Roman" w:eastAsia="Times New Roman" w:cs="Times New Roman"/>
          <w:b/>
          <w:sz w:val="34"/>
          <w:szCs w:val="34"/>
          <w:u w:val="single"/>
        </w:rPr>
        <w:t>FEATURES</w:t>
      </w:r>
      <w:r>
        <w:rPr>
          <w:rFonts w:ascii="Times New Roman" w:hAnsi="Times New Roman" w:eastAsia="Times New Roman" w:cs="Times New Roman"/>
          <w:b/>
          <w:sz w:val="34"/>
          <w:szCs w:val="34"/>
        </w:rPr>
        <w:t>: -</w:t>
      </w:r>
    </w:p>
    <w:p>
      <w:pPr>
        <w:numPr>
          <w:ilvl w:val="0"/>
          <w:numId w:val="3"/>
        </w:numPr>
        <w:spacing w:after="200" w:line="360" w:lineRule="auto"/>
        <w:jc w:val="both"/>
        <w:rPr>
          <w:rFonts w:ascii="Times New Roman" w:hAnsi="Times New Roman" w:eastAsia="Times New Roman" w:cs="Times New Roman"/>
          <w:sz w:val="34"/>
          <w:szCs w:val="34"/>
        </w:rPr>
      </w:pPr>
      <w:r>
        <w:rPr>
          <w:color w:val="333333"/>
          <w:sz w:val="34"/>
          <w:szCs w:val="34"/>
          <w:shd w:val="clear" w:color="auto" w:fill="FFFFFF"/>
        </w:rPr>
        <w:t>Book doctor appointments</w:t>
      </w:r>
      <w:r>
        <w:rPr>
          <w:color w:val="333333"/>
          <w:sz w:val="34"/>
          <w:szCs w:val="34"/>
          <w:shd w:val="clear" w:color="auto" w:fill="FFFFFF"/>
          <w:lang w:val="en-US"/>
        </w:rPr>
        <w:t>.</w:t>
      </w:r>
    </w:p>
    <w:p>
      <w:pPr>
        <w:numPr>
          <w:ilvl w:val="0"/>
          <w:numId w:val="3"/>
        </w:numPr>
        <w:spacing w:after="200" w:line="360" w:lineRule="auto"/>
        <w:jc w:val="both"/>
        <w:rPr>
          <w:rFonts w:ascii="Times New Roman" w:hAnsi="Times New Roman" w:eastAsia="Times New Roman" w:cs="Times New Roman"/>
          <w:sz w:val="34"/>
          <w:szCs w:val="34"/>
        </w:rPr>
      </w:pPr>
      <w:r>
        <w:rPr>
          <w:color w:val="333333"/>
          <w:sz w:val="34"/>
          <w:szCs w:val="34"/>
          <w:shd w:val="clear" w:color="auto" w:fill="FFFFFF"/>
        </w:rPr>
        <w:t>View live status of your queue remotely</w:t>
      </w:r>
      <w:r>
        <w:rPr>
          <w:rFonts w:ascii="Times New Roman" w:hAnsi="Times New Roman" w:eastAsia="Times New Roman" w:cs="Times New Roman"/>
          <w:sz w:val="34"/>
          <w:szCs w:val="34"/>
        </w:rPr>
        <w:t>.</w:t>
      </w:r>
    </w:p>
    <w:p>
      <w:pPr>
        <w:spacing w:line="360" w:lineRule="auto"/>
        <w:rPr>
          <w:rFonts w:ascii="Times New Roman" w:hAnsi="Times New Roman" w:eastAsia="Times New Roman" w:cs="Times New Roman"/>
          <w:sz w:val="34"/>
          <w:szCs w:val="34"/>
        </w:rPr>
      </w:pPr>
    </w:p>
    <w:p>
      <w:pPr>
        <w:spacing w:line="480" w:lineRule="auto"/>
        <w:rPr>
          <w:rFonts w:ascii="Times New Roman" w:hAnsi="Times New Roman" w:eastAsia="Times New Roman" w:cs="Times New Roman"/>
          <w:sz w:val="34"/>
          <w:szCs w:val="34"/>
          <w:u w:val="single"/>
        </w:rPr>
      </w:pPr>
      <w:r>
        <w:rPr>
          <w:rFonts w:ascii="Times New Roman" w:hAnsi="Times New Roman" w:eastAsia="Times New Roman" w:cs="Times New Roman"/>
          <w:b/>
          <w:sz w:val="34"/>
          <w:szCs w:val="34"/>
          <w:u w:val="single"/>
        </w:rPr>
        <w:t>2.Procto: Online doctor consultations and appointment:</w:t>
      </w:r>
    </w:p>
    <w:p>
      <w:pPr>
        <w:spacing w:line="360" w:lineRule="auto"/>
        <w:rPr>
          <w:rFonts w:ascii="Times New Roman" w:hAnsi="Times New Roman" w:cs="Times New Roman"/>
          <w:color w:val="333333"/>
          <w:sz w:val="34"/>
          <w:szCs w:val="34"/>
          <w:shd w:val="clear" w:color="auto" w:fill="FFFFFF"/>
        </w:rPr>
      </w:pPr>
      <w:r>
        <w:rPr>
          <w:rFonts w:ascii="Times New Roman" w:hAnsi="Times New Roman" w:cs="Times New Roman"/>
          <w:color w:val="333333"/>
          <w:sz w:val="34"/>
          <w:szCs w:val="34"/>
          <w:shd w:val="clear" w:color="auto" w:fill="FFFFFF"/>
        </w:rPr>
        <w:t>Practo is a health app where you can ask a doctor free health questions and get expert answers to your health queries. With the largest network of doctors and healthcare providers from top clinics and hospitals, Practo serves users PAN India, including all metropolitan cities and Tier 2 cities like Lucknow, Surat, Kanpur, Ludhiana, Nashik, and Ernakulam.</w:t>
      </w:r>
    </w:p>
    <w:p>
      <w:pPr>
        <w:spacing w:line="360" w:lineRule="auto"/>
        <w:rPr>
          <w:rFonts w:ascii="Times New Roman" w:hAnsi="Times New Roman" w:eastAsia="Times New Roman" w:cs="Times New Roman"/>
          <w:b/>
          <w:sz w:val="34"/>
          <w:szCs w:val="34"/>
          <w:u w:val="single"/>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b/>
          <w:sz w:val="34"/>
          <w:szCs w:val="34"/>
          <w:u w:val="single"/>
        </w:rPr>
        <w:t>FEATURES</w:t>
      </w:r>
      <w:r>
        <w:rPr>
          <w:rFonts w:ascii="Times New Roman" w:hAnsi="Times New Roman" w:eastAsia="Times New Roman" w:cs="Times New Roman"/>
          <w:b/>
          <w:sz w:val="34"/>
          <w:szCs w:val="34"/>
        </w:rPr>
        <w:t>: -</w:t>
      </w:r>
    </w:p>
    <w:p>
      <w:pPr>
        <w:numPr>
          <w:ilvl w:val="0"/>
          <w:numId w:val="4"/>
        </w:numPr>
        <w:spacing w:line="360" w:lineRule="auto"/>
        <w:ind w:left="1240" w:leftChars="0" w:firstLineChars="0"/>
        <w:rPr>
          <w:rFonts w:ascii="Times New Roman" w:hAnsi="Times New Roman" w:eastAsia="Times New Roman" w:cs="Times New Roman"/>
          <w:sz w:val="34"/>
          <w:szCs w:val="34"/>
        </w:rPr>
      </w:pPr>
      <w:r>
        <w:rPr>
          <w:rFonts w:ascii="Times New Roman" w:hAnsi="Times New Roman" w:cs="Times New Roman"/>
          <w:color w:val="333333"/>
          <w:sz w:val="34"/>
          <w:szCs w:val="34"/>
          <w:shd w:val="clear" w:color="auto" w:fill="FFFFFF"/>
        </w:rPr>
        <w:t>Find doctors/medical specialists in your area by name, speciality, or clinical procedure</w:t>
      </w:r>
    </w:p>
    <w:p>
      <w:pPr>
        <w:numPr>
          <w:ilvl w:val="0"/>
          <w:numId w:val="4"/>
        </w:numPr>
        <w:spacing w:after="200" w:line="360" w:lineRule="auto"/>
        <w:ind w:left="1240" w:leftChars="0" w:firstLineChars="0"/>
        <w:rPr>
          <w:rFonts w:ascii="Times New Roman" w:hAnsi="Times New Roman" w:eastAsia="Times New Roman" w:cs="Times New Roman"/>
          <w:sz w:val="34"/>
          <w:szCs w:val="34"/>
        </w:rPr>
      </w:pPr>
      <w:bookmarkStart w:id="0" w:name="_gjdgxs" w:colFirst="0" w:colLast="0"/>
      <w:bookmarkEnd w:id="0"/>
      <w:r>
        <w:rPr>
          <w:rFonts w:ascii="Times New Roman" w:hAnsi="Times New Roman" w:cs="Times New Roman"/>
          <w:color w:val="333333"/>
          <w:sz w:val="34"/>
          <w:szCs w:val="34"/>
          <w:shd w:val="clear" w:color="auto" w:fill="FFFFFF"/>
        </w:rPr>
        <w:t>Explore patient stories, doctor’s online profile, locations, fees &amp; experiences</w:t>
      </w:r>
    </w:p>
    <w:p>
      <w:pPr>
        <w:numPr>
          <w:ilvl w:val="0"/>
          <w:numId w:val="4"/>
        </w:numPr>
        <w:spacing w:after="200" w:line="360" w:lineRule="auto"/>
        <w:ind w:left="1240" w:leftChars="0" w:firstLineChars="0"/>
        <w:rPr>
          <w:rFonts w:ascii="Times New Roman" w:hAnsi="Times New Roman" w:eastAsia="Times New Roman" w:cs="Times New Roman"/>
          <w:sz w:val="34"/>
          <w:szCs w:val="34"/>
        </w:rPr>
      </w:pPr>
      <w:r>
        <w:rPr>
          <w:rFonts w:ascii="Times New Roman" w:hAnsi="Times New Roman" w:cs="Times New Roman"/>
          <w:color w:val="333333"/>
          <w:sz w:val="34"/>
          <w:szCs w:val="34"/>
          <w:shd w:val="clear" w:color="auto" w:fill="FFFFFF"/>
        </w:rPr>
        <w:t>Enjoy hassle-free online doctor appointment booking</w:t>
      </w:r>
      <w:r>
        <w:rPr>
          <w:rFonts w:ascii="Times New Roman" w:hAnsi="Times New Roman" w:eastAsia="Times New Roman" w:cs="Times New Roman"/>
          <w:sz w:val="34"/>
          <w:szCs w:val="34"/>
        </w:rPr>
        <w:t xml:space="preserve">. </w:t>
      </w:r>
    </w:p>
    <w:p>
      <w:pPr>
        <w:spacing w:after="200" w:line="360" w:lineRule="auto"/>
        <w:rPr>
          <w:rFonts w:ascii="Times New Roman" w:hAnsi="Times New Roman" w:eastAsia="Times New Roman" w:cs="Times New Roman"/>
          <w:sz w:val="34"/>
          <w:szCs w:val="34"/>
        </w:rPr>
      </w:pPr>
    </w:p>
    <w:p>
      <w:pPr>
        <w:numPr>
          <w:ilvl w:val="0"/>
          <w:numId w:val="0"/>
        </w:numPr>
        <w:spacing w:line="360" w:lineRule="auto"/>
        <w:ind w:left="880" w:leftChars="0"/>
        <w:rPr>
          <w:rFonts w:ascii="Times New Roman" w:hAnsi="Times New Roman" w:cs="Times New Roman"/>
          <w:color w:val="000000" w:themeColor="text1"/>
          <w:sz w:val="34"/>
          <w:szCs w:val="3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eastAsia="Times New Roman" w:cs="Times New Roman"/>
          <w:b/>
          <w:sz w:val="34"/>
          <w:szCs w:val="34"/>
          <w:u w:val="single"/>
          <w:lang w:val="en-US"/>
        </w:rPr>
        <w:t>3.</w:t>
      </w:r>
      <w:r>
        <w:rPr>
          <w:rFonts w:ascii="Times New Roman" w:hAnsi="Times New Roman" w:eastAsia="Times New Roman" w:cs="Times New Roman"/>
          <w:b/>
          <w:sz w:val="34"/>
          <w:szCs w:val="34"/>
          <w:u w:val="single"/>
        </w:rPr>
        <w:t>Mindester</w:t>
      </w:r>
      <w:r>
        <w:rPr>
          <w:rFonts w:ascii="Times New Roman" w:hAnsi="Times New Roman" w:eastAsia="Times New Roman" w:cs="Times New Roman"/>
          <w:sz w:val="34"/>
          <w:szCs w:val="34"/>
        </w:rPr>
        <w:t>:</w:t>
      </w:r>
      <w:r>
        <w:rPr>
          <w:rStyle w:val="11"/>
          <w:rFonts w:ascii="Times New Roman" w:hAnsi="Times New Roman" w:cs="Times New Roman"/>
          <w:b w:val="0"/>
          <w:color w:val="000000" w:themeColor="text1"/>
          <w:sz w:val="34"/>
          <w:szCs w:val="3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Doctor appointment app</w:t>
      </w:r>
      <w:r>
        <w:rPr>
          <w:rFonts w:ascii="Times New Roman" w:hAnsi="Times New Roman" w:cs="Times New Roman"/>
          <w:color w:val="000000" w:themeColor="text1"/>
          <w:sz w:val="34"/>
          <w:szCs w:val="3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is the future of modern medicine. It empowers doctors, patients and healthcare enterprises to capitalize on a simple but powerful technological device i.e the smartphone. On-demand doctor booking apps can help the patients connect to doctors instantly, share reports and get prescriptions from home. Our </w:t>
      </w:r>
      <w:r>
        <w:rPr>
          <w:sz w:val="34"/>
          <w:szCs w:val="34"/>
        </w:rPr>
        <w:fldChar w:fldCharType="begin"/>
      </w:r>
      <w:r>
        <w:rPr>
          <w:sz w:val="34"/>
          <w:szCs w:val="34"/>
        </w:rPr>
        <w:instrText xml:space="preserve"> HYPERLINK "https://mindster.com/mobile-app-development-services/" </w:instrText>
      </w:r>
      <w:r>
        <w:rPr>
          <w:sz w:val="34"/>
          <w:szCs w:val="34"/>
        </w:rPr>
        <w:fldChar w:fldCharType="separate"/>
      </w:r>
      <w:r>
        <w:rPr>
          <w:rStyle w:val="10"/>
          <w:rFonts w:ascii="Times New Roman" w:hAnsi="Times New Roman" w:cs="Times New Roman"/>
          <w:color w:val="000000" w:themeColor="text1"/>
          <w:sz w:val="34"/>
          <w:szCs w:val="34"/>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mobile app development</w:t>
      </w:r>
      <w:r>
        <w:rPr>
          <w:rStyle w:val="10"/>
          <w:rFonts w:ascii="Times New Roman" w:hAnsi="Times New Roman" w:cs="Times New Roman"/>
          <w:color w:val="000000" w:themeColor="text1"/>
          <w:sz w:val="34"/>
          <w:szCs w:val="34"/>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Times New Roman" w:hAnsi="Times New Roman" w:cs="Times New Roman"/>
          <w:color w:val="000000" w:themeColor="text1"/>
          <w:sz w:val="34"/>
          <w:szCs w:val="3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team with an industry-wide experience of more than a decade is well equipped for this task</w:t>
      </w:r>
    </w:p>
    <w:p>
      <w:pPr>
        <w:spacing w:line="360" w:lineRule="auto"/>
        <w:rPr>
          <w:rFonts w:ascii="Times New Roman" w:hAnsi="Times New Roman" w:eastAsia="Times New Roman" w:cs="Times New Roman"/>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pPr>
    </w:p>
    <w:p>
      <w:pPr>
        <w:spacing w:line="480" w:lineRule="auto"/>
        <w:rPr>
          <w:rFonts w:ascii="Times New Roman" w:hAnsi="Times New Roman" w:eastAsia="Times New Roman" w:cs="Times New Roman"/>
          <w:sz w:val="34"/>
          <w:szCs w:val="34"/>
        </w:rPr>
      </w:pPr>
      <w:r>
        <w:rPr>
          <w:rFonts w:ascii="Times New Roman" w:hAnsi="Times New Roman" w:eastAsia="Times New Roman" w:cs="Times New Roman"/>
          <w:b/>
          <w:sz w:val="34"/>
          <w:szCs w:val="34"/>
          <w:u w:val="single"/>
        </w:rPr>
        <w:t>FEATURES</w:t>
      </w:r>
      <w:r>
        <w:rPr>
          <w:rFonts w:ascii="Times New Roman" w:hAnsi="Times New Roman" w:eastAsia="Times New Roman" w:cs="Times New Roman"/>
          <w:b/>
          <w:sz w:val="34"/>
          <w:szCs w:val="34"/>
        </w:rPr>
        <w:t>:</w:t>
      </w:r>
    </w:p>
    <w:p>
      <w:pPr>
        <w:pStyle w:val="16"/>
        <w:numPr>
          <w:ilvl w:val="0"/>
          <w:numId w:val="5"/>
        </w:numPr>
        <w:spacing w:before="0" w:beforeAutospacing="0" w:after="150" w:afterAutospacing="0"/>
        <w:rPr>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t>Health clinics can expand their scope of health services with our </w:t>
      </w:r>
      <w:r>
        <w:rPr>
          <w:rStyle w:val="11"/>
          <w:b w:val="0"/>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t>doctor scheduling apps</w:t>
      </w:r>
      <w:r>
        <w:rPr>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t> and other mobile solutions.</w:t>
      </w:r>
    </w:p>
    <w:p>
      <w:pPr>
        <w:pStyle w:val="16"/>
        <w:numPr>
          <w:ilvl w:val="0"/>
          <w:numId w:val="5"/>
        </w:numPr>
        <w:spacing w:before="0" w:beforeAutospacing="0" w:after="150" w:afterAutospacing="0"/>
        <w:rPr>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t>Keep track of your patient's health with our powerful apps that makes it easy to communicate over an internet connection.</w:t>
      </w:r>
    </w:p>
    <w:p>
      <w:pPr>
        <w:numPr>
          <w:ilvl w:val="0"/>
          <w:numId w:val="5"/>
        </w:numPr>
        <w:spacing w:line="360" w:lineRule="auto"/>
        <w:rPr>
          <w:rFonts w:ascii="Times New Roman" w:hAnsi="Times New Roman" w:eastAsia="Times New Roman" w:cs="Times New Roman"/>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color w:val="000000" w:themeColor="text1"/>
          <w:sz w:val="34"/>
          <w:szCs w:val="3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Convenient time slot can be chosen after confirming the doctor availability</w:t>
      </w:r>
    </w:p>
    <w:p>
      <w:pPr>
        <w:spacing w:line="360" w:lineRule="auto"/>
        <w:ind w:left="720"/>
        <w:rPr>
          <w:rFonts w:ascii="Times New Roman" w:hAnsi="Times New Roman" w:eastAsia="Times New Roman" w:cs="Times New Roman"/>
          <w:color w:val="000000" w:themeColor="text1"/>
          <w:sz w:val="34"/>
          <w:szCs w:val="34"/>
          <w14:shadow w14:blurRad="38100" w14:dist="19050" w14:dir="2700000" w14:sx="100000" w14:sy="100000" w14:kx="0" w14:ky="0" w14:algn="tl">
            <w14:schemeClr w14:val="dk1">
              <w14:alpha w14:val="60000"/>
            </w14:schemeClr>
          </w14:shadow>
          <w14:textFill>
            <w14:solidFill>
              <w14:schemeClr w14:val="tx1"/>
            </w14:solidFill>
          </w14:textFill>
        </w:rPr>
      </w:pPr>
    </w:p>
    <w:p>
      <w:pPr>
        <w:widowControl w:val="0"/>
        <w:spacing w:before="200" w:line="360" w:lineRule="auto"/>
        <w:ind w:left="2197"/>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46"/>
          <w:szCs w:val="46"/>
          <w:u w:val="single"/>
        </w:rPr>
      </w:pPr>
      <w:r>
        <w:rPr>
          <w:rFonts w:ascii="Times New Roman" w:hAnsi="Times New Roman" w:eastAsia="Times New Roman" w:cs="Times New Roman"/>
          <w:b/>
          <w:sz w:val="46"/>
          <w:szCs w:val="46"/>
          <w:u w:val="single"/>
        </w:rPr>
        <w:t>About the Project</w:t>
      </w:r>
    </w:p>
    <w:p>
      <w:pPr>
        <w:spacing w:line="360" w:lineRule="auto"/>
        <w:rPr>
          <w:rFonts w:ascii="Times New Roman" w:hAnsi="Times New Roman" w:eastAsia="Times New Roman" w:cs="Times New Roman"/>
          <w:b/>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A) WHAT DO WE WANT TO CREATE?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A Doctors Database Management System.</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B) WHAT IS OUR IDEA ABOUT?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It is an </w:t>
      </w:r>
      <w:r>
        <w:rPr>
          <w:rFonts w:ascii="Times New Roman" w:hAnsi="Times New Roman" w:eastAsia="Times New Roman" w:cs="Times New Roman"/>
          <w:sz w:val="34"/>
          <w:szCs w:val="34"/>
          <w:lang w:val="en-US"/>
        </w:rPr>
        <w:t>Android</w:t>
      </w:r>
      <w:r>
        <w:rPr>
          <w:rFonts w:ascii="Times New Roman" w:hAnsi="Times New Roman" w:eastAsia="Times New Roman" w:cs="Times New Roman"/>
          <w:sz w:val="34"/>
          <w:szCs w:val="34"/>
        </w:rPr>
        <w:t>/</w:t>
      </w:r>
      <w:r>
        <w:rPr>
          <w:rFonts w:ascii="Times New Roman" w:hAnsi="Times New Roman" w:eastAsia="Times New Roman" w:cs="Times New Roman"/>
          <w:sz w:val="34"/>
          <w:szCs w:val="34"/>
          <w:lang w:val="en-US"/>
        </w:rPr>
        <w:t>IOS</w:t>
      </w:r>
      <w:r>
        <w:rPr>
          <w:rFonts w:ascii="Times New Roman" w:hAnsi="Times New Roman" w:eastAsia="Times New Roman" w:cs="Times New Roman"/>
          <w:sz w:val="34"/>
          <w:szCs w:val="34"/>
        </w:rPr>
        <w:t xml:space="preserve"> based application that show database off all doctors.</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1) WHO?</w:t>
      </w:r>
    </w:p>
    <w:p>
      <w:pPr>
        <w:spacing w:line="360" w:lineRule="auto"/>
        <w:rPr>
          <w:rFonts w:ascii="Times New Roman" w:hAnsi="Times New Roman" w:eastAsia="Times New Roman" w:cs="Times New Roman"/>
          <w:b/>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1.1) Who does our application target?</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Our application targets the Patients who are living in rural places which have to move long distance to reach particular hospital/clinic.</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2) WHAT?</w:t>
      </w:r>
    </w:p>
    <w:p>
      <w:pPr>
        <w:spacing w:line="360" w:lineRule="auto"/>
        <w:rPr>
          <w:rFonts w:ascii="Times New Roman" w:hAnsi="Times New Roman" w:eastAsia="Times New Roman" w:cs="Times New Roman"/>
          <w:b/>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2.1) What is the boundary of the problem?</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Almost Every patient have common problem before consultation to the doctor.</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2.2) What is the issue? </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The issue is that at some places their was any emergency and doctor has to cancel his appointment so in that situation all patient has to suffer.</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2.3) What is the impact of the issue?</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According to research 40% people lose their time in waiting for doctor as well as money while travelling and after that don’t get result.</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2.4) What will happen if this problem is fixed?</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As soon as the problem is fixed the people will start save their lot of time and money.</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3) WHEN?</w:t>
      </w:r>
    </w:p>
    <w:p>
      <w:pPr>
        <w:spacing w:line="360" w:lineRule="auto"/>
        <w:rPr>
          <w:rFonts w:ascii="Times New Roman" w:hAnsi="Times New Roman" w:eastAsia="Times New Roman" w:cs="Times New Roman"/>
          <w:b/>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3.1) When did the issue start to occur?</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 This issue occurs from long time.</w:t>
      </w: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 </w:t>
      </w: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3.2) When does it need to be fixed?</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It needs to be fixed right now! As many of the patients will suffer from that problems.</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4) WHERE?</w:t>
      </w:r>
    </w:p>
    <w:p>
      <w:pPr>
        <w:spacing w:line="360" w:lineRule="auto"/>
        <w:rPr>
          <w:rFonts w:ascii="Times New Roman" w:hAnsi="Times New Roman" w:eastAsia="Times New Roman" w:cs="Times New Roman"/>
          <w:b/>
          <w:sz w:val="34"/>
          <w:szCs w:val="34"/>
        </w:rPr>
      </w:pPr>
    </w:p>
    <w:p>
      <w:pPr>
        <w:spacing w:line="36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4.1) Where does this issue occur?</w:t>
      </w:r>
    </w:p>
    <w:p>
      <w:pPr>
        <w:spacing w:line="360" w:lineRule="auto"/>
        <w:rPr>
          <w:rFonts w:ascii="Times New Roman" w:hAnsi="Times New Roman" w:eastAsia="Times New Roman" w:cs="Times New Roman"/>
          <w:sz w:val="34"/>
          <w:szCs w:val="34"/>
        </w:rPr>
      </w:pPr>
    </w:p>
    <w:p>
      <w:pPr>
        <w:spacing w:line="36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This issue occurs in every cities where hospital/clinic is present.</w:t>
      </w:r>
    </w:p>
    <w:p>
      <w:pPr>
        <w:widowControl w:val="0"/>
        <w:spacing w:before="1041" w:line="360" w:lineRule="auto"/>
        <w:ind w:left="720" w:leftChars="0" w:firstLine="720" w:firstLineChars="0"/>
        <w:rPr>
          <w:rFonts w:ascii="Times New Roman" w:hAnsi="Times New Roman" w:eastAsia="Times New Roman" w:cs="Times New Roman"/>
          <w:b/>
          <w:sz w:val="46"/>
          <w:szCs w:val="46"/>
        </w:rPr>
      </w:pPr>
      <w:r>
        <w:rPr>
          <w:rFonts w:ascii="Times New Roman" w:hAnsi="Times New Roman" w:eastAsia="Times New Roman" w:cs="Times New Roman"/>
          <w:b/>
          <w:sz w:val="46"/>
          <w:szCs w:val="46"/>
        </w:rPr>
        <w:t xml:space="preserve">Android || IOS Technical Support </w:t>
      </w:r>
    </w:p>
    <w:p>
      <w:pPr>
        <w:widowControl w:val="0"/>
        <w:spacing w:before="360" w:line="360" w:lineRule="auto"/>
        <w:rPr>
          <w:rFonts w:ascii="Times New Roman" w:hAnsi="Times New Roman" w:eastAsia="Times New Roman" w:cs="Times New Roman"/>
          <w:sz w:val="34"/>
          <w:szCs w:val="34"/>
          <w:lang w:val="en-US"/>
        </w:rPr>
      </w:pPr>
      <w:r>
        <w:rPr>
          <w:rFonts w:ascii="Times New Roman" w:hAnsi="Times New Roman" w:eastAsia="Times New Roman" w:cs="Times New Roman"/>
          <w:b/>
          <w:sz w:val="34"/>
          <w:szCs w:val="34"/>
          <w:u w:val="single"/>
        </w:rPr>
        <w:t>Technologies Languages :</w:t>
      </w:r>
      <w:r>
        <w:rPr>
          <w:rFonts w:ascii="Times New Roman" w:hAnsi="Times New Roman" w:eastAsia="Times New Roman" w:cs="Times New Roman"/>
          <w:b/>
          <w:sz w:val="34"/>
          <w:szCs w:val="34"/>
        </w:rPr>
        <w:t xml:space="preserve"> </w:t>
      </w:r>
      <w:r>
        <w:rPr>
          <w:rFonts w:ascii="Times New Roman" w:hAnsi="Times New Roman" w:eastAsia="Times New Roman" w:cs="Times New Roman"/>
          <w:sz w:val="34"/>
          <w:szCs w:val="34"/>
        </w:rPr>
        <w:t xml:space="preserve"> FLUTTER</w:t>
      </w:r>
      <w:r>
        <w:rPr>
          <w:rFonts w:ascii="Times New Roman" w:hAnsi="Times New Roman" w:eastAsia="Times New Roman" w:cs="Times New Roman"/>
          <w:sz w:val="34"/>
          <w:szCs w:val="34"/>
          <w:lang w:val="en-US"/>
        </w:rPr>
        <w:t>, DART, FIREBASE, NODE.JS, HTML, CSS.</w:t>
      </w:r>
    </w:p>
    <w:p>
      <w:pPr>
        <w:widowControl w:val="0"/>
        <w:spacing w:before="360" w:line="360" w:lineRule="auto"/>
        <w:rPr>
          <w:rFonts w:hint="default" w:ascii="Times New Roman" w:hAnsi="Times New Roman" w:eastAsia="Times New Roman" w:cs="Times New Roman"/>
          <w:sz w:val="34"/>
          <w:szCs w:val="34"/>
          <w:lang w:val="en-US"/>
        </w:rPr>
      </w:pPr>
      <w:r>
        <w:rPr>
          <w:rFonts w:ascii="Times New Roman" w:hAnsi="Times New Roman" w:eastAsia="Times New Roman" w:cs="Times New Roman"/>
          <w:b/>
          <w:sz w:val="34"/>
          <w:szCs w:val="34"/>
          <w:u w:val="single"/>
        </w:rPr>
        <w:t>Android app development platform:</w:t>
      </w:r>
      <w:r>
        <w:rPr>
          <w:rFonts w:ascii="Times New Roman" w:hAnsi="Times New Roman" w:eastAsia="Times New Roman" w:cs="Times New Roman"/>
          <w:b/>
          <w:sz w:val="34"/>
          <w:szCs w:val="34"/>
        </w:rPr>
        <w:t xml:space="preserve"> </w:t>
      </w:r>
      <w:r>
        <w:rPr>
          <w:rFonts w:ascii="Times New Roman" w:hAnsi="Times New Roman" w:eastAsia="Times New Roman" w:cs="Times New Roman"/>
          <w:sz w:val="34"/>
          <w:szCs w:val="34"/>
        </w:rPr>
        <w:t>Android Studio, Virtual device, Web</w:t>
      </w:r>
      <w:r>
        <w:rPr>
          <w:rFonts w:ascii="Times New Roman" w:hAnsi="Times New Roman" w:eastAsia="Times New Roman" w:cs="Times New Roman"/>
          <w:sz w:val="34"/>
          <w:szCs w:val="34"/>
          <w:lang w:val="en-US"/>
        </w:rPr>
        <w:t>.</w:t>
      </w:r>
    </w:p>
    <w:p>
      <w:pPr>
        <w:widowControl w:val="0"/>
        <w:spacing w:line="360" w:lineRule="auto"/>
        <w:rPr>
          <w:rFonts w:hint="default" w:ascii="Times New Roman" w:hAnsi="Times New Roman" w:eastAsia="Times New Roman" w:cs="Times New Roman"/>
          <w:sz w:val="34"/>
          <w:szCs w:val="34"/>
          <w:lang w:val="en-US"/>
        </w:rPr>
      </w:pPr>
      <w:r>
        <w:rPr>
          <w:rFonts w:ascii="Times New Roman" w:hAnsi="Times New Roman" w:eastAsia="Times New Roman" w:cs="Times New Roman"/>
          <w:b/>
          <w:sz w:val="34"/>
          <w:szCs w:val="34"/>
          <w:u w:val="single"/>
        </w:rPr>
        <w:t>Server platform:</w:t>
      </w:r>
      <w:r>
        <w:rPr>
          <w:rFonts w:ascii="Times New Roman" w:hAnsi="Times New Roman" w:eastAsia="Times New Roman" w:cs="Times New Roman"/>
          <w:b/>
          <w:sz w:val="34"/>
          <w:szCs w:val="34"/>
        </w:rPr>
        <w:t xml:space="preserve"> </w:t>
      </w:r>
      <w:r>
        <w:rPr>
          <w:rFonts w:ascii="Times New Roman" w:hAnsi="Times New Roman" w:eastAsia="Times New Roman" w:cs="Times New Roman"/>
          <w:sz w:val="34"/>
          <w:szCs w:val="34"/>
        </w:rPr>
        <w:t>Windows , Web</w:t>
      </w:r>
      <w:r>
        <w:rPr>
          <w:rFonts w:ascii="Times New Roman" w:hAnsi="Times New Roman" w:eastAsia="Times New Roman" w:cs="Times New Roman"/>
          <w:sz w:val="34"/>
          <w:szCs w:val="34"/>
          <w:lang w:val="en-US"/>
        </w:rPr>
        <w:t>.</w:t>
      </w:r>
    </w:p>
    <w:p>
      <w:pPr>
        <w:widowControl w:val="0"/>
        <w:spacing w:before="1157" w:line="360" w:lineRule="auto"/>
        <w:ind w:left="308" w:right="1398"/>
        <w:jc w:val="center"/>
        <w:rPr>
          <w:rFonts w:ascii="Times New Roman" w:hAnsi="Times New Roman" w:eastAsia="Times New Roman" w:cs="Times New Roman"/>
          <w:b/>
          <w:sz w:val="46"/>
          <w:szCs w:val="46"/>
        </w:rPr>
      </w:pPr>
      <w:r>
        <w:rPr>
          <w:rFonts w:ascii="Times New Roman" w:hAnsi="Times New Roman" w:eastAsia="Times New Roman" w:cs="Times New Roman"/>
          <w:b/>
          <w:sz w:val="46"/>
          <w:szCs w:val="46"/>
          <w:u w:val="single"/>
        </w:rPr>
        <w:t xml:space="preserve">Introduction to the Development tool </w:t>
      </w:r>
      <w:r>
        <w:rPr>
          <w:rFonts w:ascii="Times New Roman" w:hAnsi="Times New Roman" w:eastAsia="Times New Roman" w:cs="Times New Roman"/>
          <w:b/>
          <w:sz w:val="46"/>
          <w:szCs w:val="46"/>
        </w:rPr>
        <w:t xml:space="preserve"> </w:t>
      </w:r>
      <w:r>
        <w:rPr>
          <w:rFonts w:ascii="Times New Roman" w:hAnsi="Times New Roman" w:eastAsia="Times New Roman" w:cs="Times New Roman"/>
          <w:b/>
          <w:sz w:val="46"/>
          <w:szCs w:val="46"/>
          <w:u w:val="single"/>
        </w:rPr>
        <w:t>“Android Studio”</w:t>
      </w:r>
      <w:r>
        <w:rPr>
          <w:rFonts w:ascii="Times New Roman" w:hAnsi="Times New Roman" w:eastAsia="Times New Roman" w:cs="Times New Roman"/>
          <w:b/>
          <w:sz w:val="46"/>
          <w:szCs w:val="46"/>
        </w:rPr>
        <w:t xml:space="preserve"> </w:t>
      </w:r>
    </w:p>
    <w:p>
      <w:pPr>
        <w:widowControl w:val="0"/>
        <w:spacing w:before="1157" w:line="360" w:lineRule="auto"/>
        <w:ind w:right="1398"/>
        <w:jc w:val="both"/>
        <w:rPr>
          <w:rFonts w:ascii="Times New Roman" w:hAnsi="Times New Roman" w:eastAsia="Times New Roman" w:cs="Times New Roman"/>
          <w:sz w:val="34"/>
          <w:szCs w:val="34"/>
        </w:rPr>
      </w:pPr>
      <w:r>
        <w:rPr>
          <w:rFonts w:ascii="Times New Roman" w:hAnsi="Times New Roman" w:eastAsia="Times New Roman" w:cs="Times New Roman"/>
          <w:sz w:val="34"/>
          <w:szCs w:val="34"/>
        </w:rPr>
        <w:t>Android Studio is the official integrated development</w:t>
      </w:r>
      <w:r>
        <w:rPr>
          <w:rFonts w:ascii="Times New Roman" w:hAnsi="Times New Roman" w:eastAsia="Times New Roman" w:cs="Times New Roman"/>
          <w:sz w:val="34"/>
          <w:szCs w:val="34"/>
          <w:lang w:val="en-US"/>
        </w:rPr>
        <w:t xml:space="preserve"> </w:t>
      </w:r>
      <w:r>
        <w:rPr>
          <w:rFonts w:ascii="Times New Roman" w:hAnsi="Times New Roman" w:eastAsia="Times New Roman" w:cs="Times New Roman"/>
          <w:sz w:val="34"/>
          <w:szCs w:val="34"/>
        </w:rPr>
        <w:t>environment(IDE) for Android platform development.</w:t>
      </w:r>
      <w:r>
        <w:rPr>
          <w:rFonts w:ascii="Times New Roman" w:hAnsi="Times New Roman" w:eastAsia="Times New Roman" w:cs="Times New Roman"/>
          <w:sz w:val="34"/>
          <w:szCs w:val="34"/>
          <w:lang w:val="en-US"/>
        </w:rPr>
        <w:t xml:space="preserve"> </w:t>
      </w:r>
      <w:r>
        <w:rPr>
          <w:rFonts w:ascii="Times New Roman" w:hAnsi="Times New Roman" w:eastAsia="Times New Roman" w:cs="Times New Roman"/>
          <w:sz w:val="34"/>
          <w:szCs w:val="34"/>
        </w:rPr>
        <w:t xml:space="preserve">Android Studio is freely  available under the </w:t>
      </w:r>
      <w:r>
        <w:rPr>
          <w:rFonts w:ascii="Times New Roman" w:hAnsi="Times New Roman" w:eastAsia="Times New Roman" w:cs="Times New Roman"/>
          <w:sz w:val="34"/>
          <w:szCs w:val="34"/>
          <w:lang w:val="en-US"/>
        </w:rPr>
        <w:t>Apache</w:t>
      </w:r>
      <w:r>
        <w:rPr>
          <w:rFonts w:ascii="Times New Roman" w:hAnsi="Times New Roman" w:eastAsia="Times New Roman" w:cs="Times New Roman"/>
          <w:sz w:val="34"/>
          <w:szCs w:val="34"/>
        </w:rPr>
        <w:t xml:space="preserve"> license. Android Studio is designed  specifically for Android development. Android application development  can be started on either of the following operating systems – Microsoft® Windows® 8/7/Vista/2003 (32 or 64-bit).  Mac® OS X® 10.8.5 or higher, up to 10.9 (Mavericks).  GNOME or KDE desktop. All the required tools to develop Android  applications are open source and can be downloaded from the Web.  Following is the list of software's that is needed before starting Android  application programming. Java JDK5 or later version Java Runtime Environment (JRE) 6 Android Studio.</w:t>
      </w:r>
    </w:p>
    <w:p>
      <w:pPr>
        <w:widowControl w:val="0"/>
        <w:spacing w:before="202" w:line="443" w:lineRule="auto"/>
        <w:ind w:left="694" w:right="1845"/>
        <w:jc w:val="center"/>
        <w:rPr>
          <w:rFonts w:ascii="Times New Roman" w:hAnsi="Times New Roman" w:eastAsia="Times New Roman" w:cs="Times New Roman"/>
          <w:sz w:val="24"/>
          <w:szCs w:val="24"/>
        </w:rPr>
      </w:pPr>
    </w:p>
    <w:p>
      <w:pPr>
        <w:widowControl w:val="0"/>
        <w:spacing w:before="202" w:line="443" w:lineRule="auto"/>
        <w:ind w:left="694" w:right="1845"/>
        <w:jc w:val="center"/>
        <w:rPr>
          <w:rFonts w:ascii="Times New Roman" w:hAnsi="Times New Roman" w:eastAsia="Times New Roman" w:cs="Times New Roman"/>
          <w:sz w:val="24"/>
          <w:szCs w:val="24"/>
        </w:rPr>
      </w:pPr>
    </w:p>
    <w:p>
      <w:pPr>
        <w:widowControl w:val="0"/>
        <w:spacing w:before="790" w:line="240" w:lineRule="auto"/>
        <w:jc w:val="center"/>
        <w:rPr>
          <w:rFonts w:ascii="Times New Roman" w:hAnsi="Times New Roman" w:eastAsia="Times New Roman" w:cs="Times New Roman"/>
          <w:b/>
          <w:color w:val="222222"/>
          <w:sz w:val="46"/>
          <w:szCs w:val="46"/>
          <w:u w:val="single"/>
        </w:rPr>
      </w:pPr>
      <w:r>
        <w:rPr>
          <w:rFonts w:ascii="Times New Roman" w:hAnsi="Times New Roman" w:eastAsia="Times New Roman" w:cs="Times New Roman"/>
          <w:b/>
          <w:color w:val="222222"/>
          <w:sz w:val="46"/>
          <w:szCs w:val="46"/>
          <w:u w:val="single"/>
        </w:rPr>
        <w:t>DATABASE MANAGEMENT SYSTEM</w:t>
      </w:r>
    </w:p>
    <w:p>
      <w:pPr>
        <w:widowControl w:val="0"/>
        <w:spacing w:before="790" w:line="240" w:lineRule="auto"/>
        <w:jc w:val="center"/>
        <w:rPr>
          <w:rFonts w:ascii="Times New Roman" w:hAnsi="Times New Roman" w:eastAsia="Times New Roman" w:cs="Times New Roman"/>
          <w:b/>
          <w:color w:val="222222"/>
          <w:sz w:val="28"/>
          <w:szCs w:val="28"/>
          <w:u w:val="single"/>
        </w:rPr>
      </w:pPr>
    </w:p>
    <w:p>
      <w:pPr>
        <w:widowControl w:val="0"/>
        <w:spacing w:before="790" w:line="240" w:lineRule="auto"/>
        <w:rPr>
          <w:rFonts w:ascii="Times New Roman" w:hAnsi="Times New Roman" w:eastAsia="Times New Roman" w:cs="Times New Roman"/>
          <w:b/>
          <w:color w:val="222222"/>
          <w:sz w:val="34"/>
          <w:szCs w:val="34"/>
        </w:rPr>
      </w:pPr>
      <w:r>
        <w:rPr>
          <w:rFonts w:ascii="Times New Roman" w:hAnsi="Times New Roman" w:eastAsia="Times New Roman" w:cs="Times New Roman"/>
          <w:b/>
          <w:color w:val="222222"/>
          <w:sz w:val="34"/>
          <w:szCs w:val="34"/>
        </w:rPr>
        <w:t xml:space="preserve">Front page: </w:t>
      </w:r>
    </w:p>
    <w:p>
      <w:pPr>
        <w:widowControl w:val="0"/>
        <w:spacing w:before="199" w:line="24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1. ADMIN PANEL SIGNIN PAGE</w:t>
      </w:r>
    </w:p>
    <w:p>
      <w:pPr>
        <w:widowControl w:val="0"/>
        <w:spacing w:before="199" w:line="240" w:lineRule="auto"/>
        <w:ind w:firstLine="240" w:firstLineChars="100"/>
        <w:rPr>
          <w:rFonts w:ascii="Times New Roman" w:hAnsi="Times New Roman" w:eastAsia="Times New Roman" w:cs="Times New Roman"/>
          <w:sz w:val="24"/>
          <w:szCs w:val="24"/>
        </w:rPr>
      </w:pPr>
    </w:p>
    <w:p>
      <w:pPr>
        <w:widowControl w:val="0"/>
        <w:spacing w:before="313" w:line="240" w:lineRule="auto"/>
        <w:rPr>
          <w:rFonts w:ascii="Times New Roman" w:hAnsi="Times New Roman" w:eastAsia="Times New Roman" w:cs="Times New Roman"/>
          <w:sz w:val="24"/>
          <w:szCs w:val="24"/>
        </w:rPr>
      </w:pPr>
      <w:r>
        <w:drawing>
          <wp:anchor distT="0" distB="0" distL="0" distR="0" simplePos="0" relativeHeight="251659264" behindDoc="1" locked="0" layoutInCell="1" allowOverlap="1">
            <wp:simplePos x="0" y="0"/>
            <wp:positionH relativeFrom="column">
              <wp:posOffset>-167640</wp:posOffset>
            </wp:positionH>
            <wp:positionV relativeFrom="paragraph">
              <wp:posOffset>122555</wp:posOffset>
            </wp:positionV>
            <wp:extent cx="6283960" cy="3783965"/>
            <wp:effectExtent l="0" t="0" r="10160" b="10795"/>
            <wp:wrapTight wrapText="bothSides">
              <wp:wrapPolygon>
                <wp:start x="0" y="0"/>
                <wp:lineTo x="0" y="21488"/>
                <wp:lineTo x="21530" y="21488"/>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283960" cy="3783965"/>
                    </a:xfrm>
                    <a:prstGeom prst="rect">
                      <a:avLst/>
                    </a:prstGeom>
                  </pic:spPr>
                </pic:pic>
              </a:graphicData>
            </a:graphic>
          </wp:anchor>
        </w:drawing>
      </w:r>
    </w:p>
    <w:p>
      <w:pPr>
        <w:widowControl w:val="0"/>
        <w:spacing w:before="308" w:line="240" w:lineRule="auto"/>
        <w:rPr>
          <w:rFonts w:ascii="Times New Roman" w:hAnsi="Times New Roman" w:eastAsia="Times New Roman" w:cs="Times New Roman"/>
          <w:b/>
          <w:sz w:val="24"/>
          <w:szCs w:val="2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p>
    <w:p>
      <w:pPr>
        <w:widowControl w:val="0"/>
        <w:spacing w:before="199" w:line="24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2. ADMIN PANEL SIGNUP PAGE</w:t>
      </w:r>
    </w:p>
    <w:p>
      <w:pPr>
        <w:widowControl w:val="0"/>
        <w:spacing w:before="308" w:line="240" w:lineRule="auto"/>
      </w:pPr>
    </w:p>
    <w:p>
      <w:pPr>
        <w:widowControl w:val="0"/>
        <w:spacing w:before="308" w:line="240" w:lineRule="auto"/>
        <w:rPr>
          <w:rFonts w:ascii="Times New Roman" w:hAnsi="Times New Roman" w:eastAsia="Times New Roman" w:cs="Times New Roman"/>
          <w:b/>
          <w:sz w:val="24"/>
          <w:szCs w:val="24"/>
        </w:rPr>
      </w:pPr>
      <w:r>
        <w:drawing>
          <wp:inline distT="0" distB="0" distL="0" distR="0">
            <wp:extent cx="6294120" cy="3597275"/>
            <wp:effectExtent l="0" t="0" r="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6294120" cy="3597275"/>
                    </a:xfrm>
                    <a:prstGeom prst="rect">
                      <a:avLst/>
                    </a:prstGeom>
                  </pic:spPr>
                </pic:pic>
              </a:graphicData>
            </a:graphic>
          </wp:inline>
        </w:drawing>
      </w:r>
      <w:r>
        <w:rPr>
          <w:rFonts w:ascii="Times New Roman" w:hAnsi="Times New Roman" w:eastAsia="Times New Roman" w:cs="Times New Roman"/>
          <w:b/>
          <w:sz w:val="24"/>
          <w:szCs w:val="24"/>
        </w:rPr>
        <w:t xml:space="preserve">                                   </w:t>
      </w: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24"/>
          <w:szCs w:val="24"/>
        </w:rPr>
      </w:pPr>
    </w:p>
    <w:p>
      <w:pPr>
        <w:widowControl w:val="0"/>
        <w:spacing w:before="308" w:line="240"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t xml:space="preserve">Form: </w:t>
      </w:r>
    </w:p>
    <w:p>
      <w:pPr>
        <w:widowControl w:val="0"/>
        <w:spacing w:before="308" w:line="24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 xml:space="preserve">1. Dialog Box </w:t>
      </w:r>
    </w:p>
    <w:p>
      <w:pPr>
        <w:widowControl w:val="0"/>
        <w:spacing w:before="370" w:line="240" w:lineRule="auto"/>
        <w:ind w:left="2477"/>
        <w:rPr>
          <w:rFonts w:ascii="Times New Roman" w:hAnsi="Times New Roman" w:eastAsia="Times New Roman" w:cs="Times New Roman"/>
          <w:sz w:val="24"/>
          <w:szCs w:val="24"/>
        </w:rPr>
      </w:pPr>
    </w:p>
    <w:p>
      <w:pPr>
        <w:widowControl w:val="0"/>
        <w:spacing w:before="370" w:line="240" w:lineRule="auto"/>
        <w:rPr>
          <w:rFonts w:ascii="Times New Roman" w:hAnsi="Times New Roman" w:eastAsia="Times New Roman" w:cs="Times New Roman"/>
          <w:sz w:val="24"/>
          <w:szCs w:val="24"/>
        </w:rPr>
      </w:pPr>
      <w:r>
        <w:drawing>
          <wp:inline distT="0" distB="0" distL="0" distR="0">
            <wp:extent cx="6400800" cy="37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6400800" cy="3702685"/>
                    </a:xfrm>
                    <a:prstGeom prst="rect">
                      <a:avLst/>
                    </a:prstGeom>
                  </pic:spPr>
                </pic:pic>
              </a:graphicData>
            </a:graphic>
          </wp:inline>
        </w:drawing>
      </w:r>
    </w:p>
    <w:p>
      <w:pPr>
        <w:widowControl w:val="0"/>
        <w:spacing w:before="303"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widowControl w:val="0"/>
        <w:spacing w:before="303" w:line="240" w:lineRule="auto"/>
        <w:rPr>
          <w:rFonts w:ascii="Times New Roman" w:hAnsi="Times New Roman" w:eastAsia="Times New Roman" w:cs="Times New Roman"/>
          <w:b/>
          <w:sz w:val="24"/>
          <w:szCs w:val="24"/>
        </w:rPr>
      </w:pPr>
    </w:p>
    <w:p>
      <w:pPr>
        <w:widowControl w:val="0"/>
        <w:spacing w:before="303"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widowControl w:val="0"/>
        <w:spacing w:before="303" w:line="240" w:lineRule="auto"/>
        <w:rPr>
          <w:rFonts w:ascii="Times New Roman" w:hAnsi="Times New Roman" w:eastAsia="Times New Roman" w:cs="Times New Roman"/>
          <w:b/>
          <w:sz w:val="24"/>
          <w:szCs w:val="24"/>
        </w:rPr>
      </w:pPr>
    </w:p>
    <w:p>
      <w:pPr>
        <w:widowControl w:val="0"/>
        <w:spacing w:before="303" w:line="240" w:lineRule="auto"/>
        <w:rPr>
          <w:rFonts w:ascii="Times New Roman" w:hAnsi="Times New Roman" w:eastAsia="Times New Roman" w:cs="Times New Roman"/>
          <w:b/>
          <w:sz w:val="24"/>
          <w:szCs w:val="24"/>
        </w:rPr>
      </w:pPr>
    </w:p>
    <w:p>
      <w:pPr>
        <w:widowControl w:val="0"/>
        <w:spacing w:before="303" w:line="240" w:lineRule="auto"/>
        <w:rPr>
          <w:rFonts w:ascii="Times New Roman" w:hAnsi="Times New Roman" w:eastAsia="Times New Roman" w:cs="Times New Roman"/>
          <w:b/>
          <w:sz w:val="24"/>
          <w:szCs w:val="24"/>
        </w:rPr>
      </w:pPr>
    </w:p>
    <w:p>
      <w:pPr>
        <w:widowControl w:val="0"/>
        <w:spacing w:before="303" w:line="240" w:lineRule="auto"/>
        <w:rPr>
          <w:rFonts w:ascii="Times New Roman" w:hAnsi="Times New Roman" w:eastAsia="Times New Roman" w:cs="Times New Roman"/>
          <w:b/>
          <w:sz w:val="24"/>
          <w:szCs w:val="24"/>
        </w:rPr>
      </w:pPr>
    </w:p>
    <w:p>
      <w:pPr>
        <w:widowControl w:val="0"/>
        <w:spacing w:before="303" w:line="240" w:lineRule="auto"/>
        <w:rPr>
          <w:rFonts w:ascii="Times New Roman" w:hAnsi="Times New Roman" w:eastAsia="Times New Roman" w:cs="Times New Roman"/>
          <w:b/>
          <w:sz w:val="24"/>
          <w:szCs w:val="24"/>
        </w:rPr>
      </w:pPr>
    </w:p>
    <w:p>
      <w:pPr>
        <w:widowControl w:val="0"/>
        <w:spacing w:before="56" w:line="257" w:lineRule="auto"/>
        <w:ind w:right="861"/>
        <w:rPr>
          <w:rFonts w:ascii="Times New Roman" w:hAnsi="Times New Roman" w:eastAsia="Times New Roman" w:cs="Times New Roman"/>
          <w:b/>
          <w:color w:val="222222"/>
          <w:sz w:val="24"/>
          <w:szCs w:val="24"/>
          <w:highlight w:val="white"/>
        </w:rPr>
      </w:pPr>
    </w:p>
    <w:p>
      <w:pPr>
        <w:widowControl w:val="0"/>
        <w:spacing w:before="56" w:line="257" w:lineRule="auto"/>
        <w:ind w:right="861"/>
        <w:rPr>
          <w:rFonts w:ascii="Times New Roman" w:hAnsi="Times New Roman" w:eastAsia="Times New Roman" w:cs="Times New Roman"/>
          <w:b/>
          <w:color w:val="222222"/>
          <w:sz w:val="34"/>
          <w:szCs w:val="34"/>
          <w:highlight w:val="white"/>
        </w:rPr>
      </w:pPr>
      <w:r>
        <w:rPr>
          <w:rFonts w:ascii="Times New Roman" w:hAnsi="Times New Roman" w:eastAsia="Times New Roman" w:cs="Times New Roman"/>
          <w:b/>
          <w:color w:val="222222"/>
          <w:sz w:val="34"/>
          <w:szCs w:val="34"/>
          <w:highlight w:val="white"/>
        </w:rPr>
        <w:t>Index Page:</w:t>
      </w:r>
    </w:p>
    <w:p>
      <w:pPr>
        <w:widowControl w:val="0"/>
        <w:spacing w:before="56" w:line="257" w:lineRule="auto"/>
        <w:ind w:right="861"/>
        <w:rPr>
          <w:rFonts w:ascii="Times New Roman" w:hAnsi="Times New Roman" w:eastAsia="Times New Roman" w:cs="Times New Roman"/>
          <w:b/>
          <w:color w:val="222222"/>
          <w:sz w:val="24"/>
          <w:szCs w:val="24"/>
          <w:highlight w:val="white"/>
        </w:rPr>
      </w:pPr>
    </w:p>
    <w:p>
      <w:pPr>
        <w:widowControl w:val="0"/>
        <w:spacing w:before="56" w:line="257" w:lineRule="auto"/>
        <w:ind w:right="861"/>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t xml:space="preserve">                                                                </w:t>
      </w:r>
    </w:p>
    <w:p>
      <w:pPr>
        <w:widowControl w:val="0"/>
        <w:spacing w:before="56" w:line="257" w:lineRule="auto"/>
        <w:ind w:right="861"/>
      </w:pPr>
      <w:r>
        <w:drawing>
          <wp:inline distT="0" distB="0" distL="0" distR="0">
            <wp:extent cx="64008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400800" cy="3467100"/>
                    </a:xfrm>
                    <a:prstGeom prst="rect">
                      <a:avLst/>
                    </a:prstGeom>
                  </pic:spPr>
                </pic:pic>
              </a:graphicData>
            </a:graphic>
          </wp:inline>
        </w:drawing>
      </w: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pPr>
    </w:p>
    <w:p>
      <w:pPr>
        <w:widowControl w:val="0"/>
        <w:spacing w:before="56" w:line="257" w:lineRule="auto"/>
        <w:ind w:right="861"/>
        <w:rPr>
          <w:rFonts w:ascii="Times New Roman" w:hAnsi="Times New Roman" w:eastAsia="Times New Roman" w:cs="Times New Roman"/>
          <w:b/>
          <w:color w:val="222222"/>
          <w:sz w:val="24"/>
          <w:szCs w:val="24"/>
          <w:highlight w:val="white"/>
        </w:rPr>
        <w:sectPr>
          <w:pgSz w:w="12240" w:h="15840"/>
          <w:pgMar w:top="1420" w:right="720" w:bottom="1534" w:left="1440" w:header="0" w:footer="720" w:gutter="0"/>
          <w:pgNumType w:start="1"/>
          <w:cols w:space="720" w:num="1"/>
        </w:sect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24"/>
          <w:szCs w:val="24"/>
          <w:highlight w:val="white"/>
          <w:lang w:val="en-US"/>
        </w:rPr>
        <w:tab/>
      </w:r>
      <w:r>
        <w:rPr>
          <w:rFonts w:hint="default" w:ascii="Times New Roman" w:hAnsi="Times New Roman" w:eastAsia="Times New Roman" w:cs="Times New Roman"/>
          <w:b/>
          <w:color w:val="222222"/>
          <w:sz w:val="24"/>
          <w:szCs w:val="24"/>
          <w:highlight w:val="white"/>
          <w:lang w:val="en-US"/>
        </w:rPr>
        <w:tab/>
      </w:r>
      <w:r>
        <w:rPr>
          <w:rFonts w:hint="default" w:ascii="Times New Roman" w:hAnsi="Times New Roman" w:eastAsia="Times New Roman" w:cs="Times New Roman"/>
          <w:b/>
          <w:color w:val="222222"/>
          <w:sz w:val="24"/>
          <w:szCs w:val="24"/>
          <w:highlight w:val="white"/>
          <w:lang w:val="en-US"/>
        </w:rPr>
        <w:tab/>
      </w:r>
      <w:r>
        <w:rPr>
          <w:rFonts w:hint="default" w:ascii="Times New Roman" w:hAnsi="Times New Roman" w:eastAsia="Times New Roman" w:cs="Times New Roman"/>
          <w:b/>
          <w:color w:val="222222"/>
          <w:sz w:val="40"/>
          <w:szCs w:val="40"/>
          <w:highlight w:val="white"/>
          <w:u w:val="single"/>
          <w:lang w:val="en-US"/>
        </w:rPr>
        <w:t>Hospital Management System</w:t>
      </w: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6"/>
        </w:numPr>
        <w:spacing w:before="56" w:line="257" w:lineRule="auto"/>
        <w:ind w:right="861"/>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Splash Screen:</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9504" behindDoc="1" locked="0" layoutInCell="1" allowOverlap="1">
            <wp:simplePos x="0" y="0"/>
            <wp:positionH relativeFrom="column">
              <wp:posOffset>-655320</wp:posOffset>
            </wp:positionH>
            <wp:positionV relativeFrom="paragraph">
              <wp:posOffset>483235</wp:posOffset>
            </wp:positionV>
            <wp:extent cx="7239000" cy="4170680"/>
            <wp:effectExtent l="0" t="0" r="0" b="35560"/>
            <wp:wrapTight wrapText="bothSides">
              <wp:wrapPolygon>
                <wp:start x="0" y="0"/>
                <wp:lineTo x="0" y="21547"/>
                <wp:lineTo x="21555" y="21547"/>
                <wp:lineTo x="21555" y="0"/>
                <wp:lineTo x="0" y="0"/>
              </wp:wrapPolygon>
            </wp:wrapTight>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1"/>
                    <a:stretch>
                      <a:fillRect/>
                    </a:stretch>
                  </pic:blipFill>
                  <pic:spPr>
                    <a:xfrm>
                      <a:off x="0" y="0"/>
                      <a:ext cx="7239000" cy="4170680"/>
                    </a:xfrm>
                    <a:prstGeom prst="rect">
                      <a:avLst/>
                    </a:prstGeom>
                  </pic:spPr>
                </pic:pic>
              </a:graphicData>
            </a:graphic>
          </wp:anchor>
        </w:drawing>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 xml:space="preserve">Login Screen : </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0528" behindDoc="1" locked="0" layoutInCell="1" allowOverlap="1">
            <wp:simplePos x="0" y="0"/>
            <wp:positionH relativeFrom="column">
              <wp:posOffset>-670560</wp:posOffset>
            </wp:positionH>
            <wp:positionV relativeFrom="paragraph">
              <wp:posOffset>200660</wp:posOffset>
            </wp:positionV>
            <wp:extent cx="7367905" cy="4604385"/>
            <wp:effectExtent l="0" t="0" r="8255" b="0"/>
            <wp:wrapTight wrapText="bothSides">
              <wp:wrapPolygon>
                <wp:start x="0" y="0"/>
                <wp:lineTo x="0" y="21520"/>
                <wp:lineTo x="21535" y="21520"/>
                <wp:lineTo x="21535" y="0"/>
                <wp:lineTo x="0" y="0"/>
              </wp:wrapPolygon>
            </wp:wrapTight>
            <wp:docPr id="16" name="Picture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3"/>
                    <pic:cNvPicPr>
                      <a:picLocks noChangeAspect="1"/>
                    </pic:cNvPicPr>
                  </pic:nvPicPr>
                  <pic:blipFill>
                    <a:blip r:embed="rId12"/>
                    <a:stretch>
                      <a:fillRect/>
                    </a:stretch>
                  </pic:blipFill>
                  <pic:spPr>
                    <a:xfrm>
                      <a:off x="0" y="0"/>
                      <a:ext cx="7367905" cy="4604385"/>
                    </a:xfrm>
                    <a:prstGeom prst="rect">
                      <a:avLst/>
                    </a:prstGeom>
                  </pic:spPr>
                </pic:pic>
              </a:graphicData>
            </a:graphic>
          </wp:anchor>
        </w:drawing>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Sign up Screen :</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1552" behindDoc="1" locked="0" layoutInCell="1" allowOverlap="1">
            <wp:simplePos x="0" y="0"/>
            <wp:positionH relativeFrom="column">
              <wp:posOffset>-632460</wp:posOffset>
            </wp:positionH>
            <wp:positionV relativeFrom="paragraph">
              <wp:posOffset>744220</wp:posOffset>
            </wp:positionV>
            <wp:extent cx="7094220" cy="5122545"/>
            <wp:effectExtent l="0" t="0" r="7620" b="0"/>
            <wp:wrapTight wrapText="bothSides">
              <wp:wrapPolygon>
                <wp:start x="0" y="0"/>
                <wp:lineTo x="0" y="21528"/>
                <wp:lineTo x="21577" y="21528"/>
                <wp:lineTo x="21577" y="0"/>
                <wp:lineTo x="0" y="0"/>
              </wp:wrapPolygon>
            </wp:wrapTight>
            <wp:docPr id="17" name="Pictur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
                    <pic:cNvPicPr>
                      <a:picLocks noChangeAspect="1"/>
                    </pic:cNvPicPr>
                  </pic:nvPicPr>
                  <pic:blipFill>
                    <a:blip r:embed="rId13"/>
                    <a:stretch>
                      <a:fillRect/>
                    </a:stretch>
                  </pic:blipFill>
                  <pic:spPr>
                    <a:xfrm>
                      <a:off x="0" y="0"/>
                      <a:ext cx="7094220" cy="5122545"/>
                    </a:xfrm>
                    <a:prstGeom prst="rect">
                      <a:avLst/>
                    </a:prstGeom>
                  </pic:spPr>
                </pic:pic>
              </a:graphicData>
            </a:graphic>
          </wp:anchor>
        </w:drawing>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 xml:space="preserve">Search page : </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3600" behindDoc="1" locked="0" layoutInCell="1" allowOverlap="1">
            <wp:simplePos x="0" y="0"/>
            <wp:positionH relativeFrom="column">
              <wp:posOffset>-510540</wp:posOffset>
            </wp:positionH>
            <wp:positionV relativeFrom="paragraph">
              <wp:posOffset>911860</wp:posOffset>
            </wp:positionV>
            <wp:extent cx="7063740" cy="4721225"/>
            <wp:effectExtent l="0" t="0" r="7620" b="48895"/>
            <wp:wrapTight wrapText="bothSides">
              <wp:wrapPolygon>
                <wp:start x="0" y="0"/>
                <wp:lineTo x="0" y="21545"/>
                <wp:lineTo x="21577" y="21545"/>
                <wp:lineTo x="21577" y="0"/>
                <wp:lineTo x="0" y="0"/>
              </wp:wrapPolygon>
            </wp:wrapTight>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
                    <pic:cNvPicPr>
                      <a:picLocks noChangeAspect="1"/>
                    </pic:cNvPicPr>
                  </pic:nvPicPr>
                  <pic:blipFill>
                    <a:blip r:embed="rId14"/>
                    <a:stretch>
                      <a:fillRect/>
                    </a:stretch>
                  </pic:blipFill>
                  <pic:spPr>
                    <a:xfrm>
                      <a:off x="0" y="0"/>
                      <a:ext cx="7063740" cy="4721225"/>
                    </a:xfrm>
                    <a:prstGeom prst="rect">
                      <a:avLst/>
                    </a:prstGeom>
                  </pic:spPr>
                </pic:pic>
              </a:graphicData>
            </a:graphic>
          </wp:anchor>
        </w:drawing>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2576" behindDoc="1" locked="0" layoutInCell="1" allowOverlap="1">
            <wp:simplePos x="0" y="0"/>
            <wp:positionH relativeFrom="column">
              <wp:posOffset>-708660</wp:posOffset>
            </wp:positionH>
            <wp:positionV relativeFrom="paragraph">
              <wp:posOffset>111760</wp:posOffset>
            </wp:positionV>
            <wp:extent cx="7360920" cy="4589145"/>
            <wp:effectExtent l="0" t="0" r="0" b="13335"/>
            <wp:wrapTight wrapText="bothSides">
              <wp:wrapPolygon>
                <wp:start x="0" y="0"/>
                <wp:lineTo x="0" y="21519"/>
                <wp:lineTo x="21555" y="21519"/>
                <wp:lineTo x="21555" y="0"/>
                <wp:lineTo x="0" y="0"/>
              </wp:wrapPolygon>
            </wp:wrapTight>
            <wp:docPr id="18" name="Picture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7"/>
                    <pic:cNvPicPr>
                      <a:picLocks noChangeAspect="1"/>
                    </pic:cNvPicPr>
                  </pic:nvPicPr>
                  <pic:blipFill>
                    <a:blip r:embed="rId15"/>
                    <a:stretch>
                      <a:fillRect/>
                    </a:stretch>
                  </pic:blipFill>
                  <pic:spPr>
                    <a:xfrm>
                      <a:off x="0" y="0"/>
                      <a:ext cx="7360920" cy="4589145"/>
                    </a:xfrm>
                    <a:prstGeom prst="rect">
                      <a:avLst/>
                    </a:prstGeom>
                  </pic:spPr>
                </pic:pic>
              </a:graphicData>
            </a:graphic>
          </wp:anchor>
        </w:drawing>
      </w: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Reset Password :</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3600" behindDoc="1" locked="0" layoutInCell="1" allowOverlap="1">
            <wp:simplePos x="0" y="0"/>
            <wp:positionH relativeFrom="column">
              <wp:posOffset>-739140</wp:posOffset>
            </wp:positionH>
            <wp:positionV relativeFrom="paragraph">
              <wp:posOffset>711835</wp:posOffset>
            </wp:positionV>
            <wp:extent cx="7337425" cy="4345305"/>
            <wp:effectExtent l="0" t="0" r="8255" b="13335"/>
            <wp:wrapNone/>
            <wp:docPr id="19" name="Picture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
                    <pic:cNvPicPr>
                      <a:picLocks noChangeAspect="1"/>
                    </pic:cNvPicPr>
                  </pic:nvPicPr>
                  <pic:blipFill>
                    <a:blip r:embed="rId16"/>
                    <a:stretch>
                      <a:fillRect/>
                    </a:stretch>
                  </pic:blipFill>
                  <pic:spPr>
                    <a:xfrm>
                      <a:off x="0" y="0"/>
                      <a:ext cx="7337425" cy="4345305"/>
                    </a:xfrm>
                    <a:prstGeom prst="rect">
                      <a:avLst/>
                    </a:prstGeom>
                  </pic:spPr>
                </pic:pic>
              </a:graphicData>
            </a:graphic>
          </wp:anchor>
        </w:drawing>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Hospital Name:</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4624" behindDoc="1" locked="0" layoutInCell="1" allowOverlap="1">
            <wp:simplePos x="0" y="0"/>
            <wp:positionH relativeFrom="column">
              <wp:posOffset>-556260</wp:posOffset>
            </wp:positionH>
            <wp:positionV relativeFrom="paragraph">
              <wp:posOffset>355600</wp:posOffset>
            </wp:positionV>
            <wp:extent cx="7018020" cy="4375785"/>
            <wp:effectExtent l="0" t="0" r="7620" b="0"/>
            <wp:wrapTight wrapText="bothSides">
              <wp:wrapPolygon>
                <wp:start x="0" y="0"/>
                <wp:lineTo x="0" y="21515"/>
                <wp:lineTo x="21577" y="21515"/>
                <wp:lineTo x="21577" y="0"/>
                <wp:lineTo x="0" y="0"/>
              </wp:wrapPolygon>
            </wp:wrapTight>
            <wp:docPr id="21" name="Picture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8"/>
                    <pic:cNvPicPr>
                      <a:picLocks noChangeAspect="1"/>
                    </pic:cNvPicPr>
                  </pic:nvPicPr>
                  <pic:blipFill>
                    <a:blip r:embed="rId17"/>
                    <a:stretch>
                      <a:fillRect/>
                    </a:stretch>
                  </pic:blipFill>
                  <pic:spPr>
                    <a:xfrm>
                      <a:off x="0" y="0"/>
                      <a:ext cx="7018020" cy="4375785"/>
                    </a:xfrm>
                    <a:prstGeom prst="rect">
                      <a:avLst/>
                    </a:prstGeom>
                  </pic:spPr>
                </pic:pic>
              </a:graphicData>
            </a:graphic>
          </wp:anchor>
        </w:drawing>
      </w:r>
    </w:p>
    <w:p>
      <w:pPr>
        <w:widowControl w:val="0"/>
        <w:numPr>
          <w:ilvl w:val="0"/>
          <w:numId w:val="6"/>
        </w:numPr>
        <w:spacing w:before="56" w:line="257" w:lineRule="auto"/>
        <w:ind w:left="0" w:leftChars="0" w:right="861" w:rightChars="0" w:firstLine="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Doctors Details:</w:t>
      </w: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pPr>
    </w:p>
    <w:p>
      <w:pPr>
        <w:widowControl w:val="0"/>
        <w:numPr>
          <w:ilvl w:val="0"/>
          <w:numId w:val="0"/>
        </w:numPr>
        <w:spacing w:before="56" w:line="257" w:lineRule="auto"/>
        <w:ind w:right="861" w:rightChars="0"/>
        <w:rPr>
          <w:rFonts w:hint="default" w:ascii="Times New Roman" w:hAnsi="Times New Roman" w:eastAsia="Times New Roman" w:cs="Times New Roman"/>
          <w:b/>
          <w:color w:val="222222"/>
          <w:sz w:val="40"/>
          <w:szCs w:val="40"/>
          <w:highlight w:val="white"/>
          <w:u w:val="single"/>
          <w:lang w:val="en-US"/>
        </w:rPr>
        <w:sectPr>
          <w:pgSz w:w="12240" w:h="15840"/>
          <w:pgMar w:top="1420" w:right="720" w:bottom="1534" w:left="1440" w:header="0" w:footer="720" w:gutter="0"/>
          <w:pgNumType w:start="1"/>
          <w:cols w:space="720" w:num="1"/>
        </w:sect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75648" behindDoc="1" locked="0" layoutInCell="1" allowOverlap="1">
            <wp:simplePos x="0" y="0"/>
            <wp:positionH relativeFrom="column">
              <wp:posOffset>-571500</wp:posOffset>
            </wp:positionH>
            <wp:positionV relativeFrom="paragraph">
              <wp:posOffset>287020</wp:posOffset>
            </wp:positionV>
            <wp:extent cx="6926580" cy="4330065"/>
            <wp:effectExtent l="0" t="0" r="7620" b="0"/>
            <wp:wrapTight wrapText="bothSides">
              <wp:wrapPolygon>
                <wp:start x="0" y="0"/>
                <wp:lineTo x="0" y="21514"/>
                <wp:lineTo x="21576" y="21514"/>
                <wp:lineTo x="21576" y="0"/>
                <wp:lineTo x="0" y="0"/>
              </wp:wrapPolygon>
            </wp:wrapTight>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9"/>
                    <pic:cNvPicPr>
                      <a:picLocks noChangeAspect="1"/>
                    </pic:cNvPicPr>
                  </pic:nvPicPr>
                  <pic:blipFill>
                    <a:blip r:embed="rId18"/>
                    <a:stretch>
                      <a:fillRect/>
                    </a:stretch>
                  </pic:blipFill>
                  <pic:spPr>
                    <a:xfrm>
                      <a:off x="0" y="0"/>
                      <a:ext cx="6926580" cy="4330065"/>
                    </a:xfrm>
                    <a:prstGeom prst="rect">
                      <a:avLst/>
                    </a:prstGeom>
                  </pic:spPr>
                </pic:pic>
              </a:graphicData>
            </a:graphic>
          </wp:anchor>
        </w:drawing>
      </w:r>
    </w:p>
    <w:p>
      <w:pPr>
        <w:widowControl w:val="0"/>
        <w:spacing w:before="56" w:line="257" w:lineRule="auto"/>
        <w:ind w:right="861"/>
        <w:rPr>
          <w:rFonts w:ascii="Times New Roman" w:hAnsi="Times New Roman" w:eastAsia="Times New Roman" w:cs="Times New Roman"/>
          <w:b/>
          <w:color w:val="222222"/>
          <w:sz w:val="24"/>
          <w:szCs w:val="24"/>
          <w:highlight w:val="whit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r>
        <w:rPr>
          <w:rFonts w:hint="default" w:ascii="Times New Roman" w:hAnsi="Times New Roman" w:eastAsia="Times New Roman" w:cs="Times New Roman"/>
          <w:b/>
          <w:color w:val="222222"/>
          <w:sz w:val="40"/>
          <w:szCs w:val="40"/>
          <w:highlight w:val="white"/>
          <w:u w:val="single"/>
          <w:lang w:val="en-US"/>
        </w:rPr>
        <w:t>Hospital Management System UI:</w:t>
      </w:r>
      <w:r>
        <w:rPr>
          <w:rFonts w:ascii="Times New Roman" w:hAnsi="Times New Roman" w:eastAsia="Times New Roman" w:cs="Times New Roman"/>
          <w:b/>
          <w:color w:val="222222"/>
          <w:sz w:val="40"/>
          <w:szCs w:val="40"/>
          <w:highlight w:val="white"/>
          <w:u w:val="single"/>
        </w:rPr>
        <w:t xml:space="preserve">         </w:t>
      </w: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0288" behindDoc="1" locked="0" layoutInCell="1" allowOverlap="1">
            <wp:simplePos x="0" y="0"/>
            <wp:positionH relativeFrom="column">
              <wp:posOffset>1242060</wp:posOffset>
            </wp:positionH>
            <wp:positionV relativeFrom="paragraph">
              <wp:posOffset>292100</wp:posOffset>
            </wp:positionV>
            <wp:extent cx="2879725" cy="6080125"/>
            <wp:effectExtent l="0" t="0" r="635" b="0"/>
            <wp:wrapTight wrapText="bothSides">
              <wp:wrapPolygon>
                <wp:start x="0" y="0"/>
                <wp:lineTo x="0" y="21548"/>
                <wp:lineTo x="21490" y="21548"/>
                <wp:lineTo x="21490" y="0"/>
                <wp:lineTo x="0" y="0"/>
              </wp:wrapPolygon>
            </wp:wrapTight>
            <wp:docPr id="2" name="Picture 2" descr="spal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alsh screen"/>
                    <pic:cNvPicPr>
                      <a:picLocks noChangeAspect="1"/>
                    </pic:cNvPicPr>
                  </pic:nvPicPr>
                  <pic:blipFill>
                    <a:blip r:embed="rId19"/>
                    <a:stretch>
                      <a:fillRect/>
                    </a:stretch>
                  </pic:blipFill>
                  <pic:spPr>
                    <a:xfrm>
                      <a:off x="0" y="0"/>
                      <a:ext cx="2879725" cy="6080125"/>
                    </a:xfrm>
                    <a:prstGeom prst="rect">
                      <a:avLst/>
                    </a:prstGeom>
                  </pic:spPr>
                </pic:pic>
              </a:graphicData>
            </a:graphic>
          </wp:anchor>
        </w:drawing>
      </w:r>
    </w:p>
    <w:p>
      <w:pPr>
        <w:widowControl w:val="0"/>
        <w:spacing w:before="56" w:line="257" w:lineRule="auto"/>
        <w:ind w:left="720" w:leftChars="0" w:right="861" w:firstLine="720" w:firstLineChars="0"/>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2336" behindDoc="1" locked="0" layoutInCell="1" allowOverlap="1">
            <wp:simplePos x="0" y="0"/>
            <wp:positionH relativeFrom="column">
              <wp:posOffset>3085465</wp:posOffset>
            </wp:positionH>
            <wp:positionV relativeFrom="paragraph">
              <wp:posOffset>182880</wp:posOffset>
            </wp:positionV>
            <wp:extent cx="3199130" cy="6927215"/>
            <wp:effectExtent l="0" t="0" r="1270" b="37465"/>
            <wp:wrapTight wrapText="bothSides">
              <wp:wrapPolygon>
                <wp:start x="0" y="0"/>
                <wp:lineTo x="0" y="21574"/>
                <wp:lineTo x="21506" y="21574"/>
                <wp:lineTo x="21506" y="0"/>
                <wp:lineTo x="0" y="0"/>
              </wp:wrapPolygon>
            </wp:wrapTight>
            <wp:docPr id="5" name="Picture 5" descr="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gnin"/>
                    <pic:cNvPicPr>
                      <a:picLocks noChangeAspect="1"/>
                    </pic:cNvPicPr>
                  </pic:nvPicPr>
                  <pic:blipFill>
                    <a:blip r:embed="rId20"/>
                    <a:stretch>
                      <a:fillRect/>
                    </a:stretch>
                  </pic:blipFill>
                  <pic:spPr>
                    <a:xfrm>
                      <a:off x="0" y="0"/>
                      <a:ext cx="3199130" cy="6927215"/>
                    </a:xfrm>
                    <a:prstGeom prst="rect">
                      <a:avLst/>
                    </a:prstGeom>
                  </pic:spPr>
                </pic:pic>
              </a:graphicData>
            </a:graphic>
          </wp:anchor>
        </w:drawing>
      </w: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1312" behindDoc="1" locked="0" layoutInCell="1" allowOverlap="1">
            <wp:simplePos x="0" y="0"/>
            <wp:positionH relativeFrom="column">
              <wp:posOffset>-259080</wp:posOffset>
            </wp:positionH>
            <wp:positionV relativeFrom="paragraph">
              <wp:posOffset>180340</wp:posOffset>
            </wp:positionV>
            <wp:extent cx="3107055" cy="6904990"/>
            <wp:effectExtent l="0" t="0" r="1905" b="13970"/>
            <wp:wrapTight wrapText="bothSides">
              <wp:wrapPolygon>
                <wp:start x="0" y="0"/>
                <wp:lineTo x="0" y="21548"/>
                <wp:lineTo x="21507" y="21548"/>
                <wp:lineTo x="21507" y="0"/>
                <wp:lineTo x="0" y="0"/>
              </wp:wrapPolygon>
            </wp:wrapTight>
            <wp:docPr id="4" name="Picture 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ignUp"/>
                    <pic:cNvPicPr>
                      <a:picLocks noChangeAspect="1"/>
                    </pic:cNvPicPr>
                  </pic:nvPicPr>
                  <pic:blipFill>
                    <a:blip r:embed="rId21"/>
                    <a:stretch>
                      <a:fillRect/>
                    </a:stretch>
                  </pic:blipFill>
                  <pic:spPr>
                    <a:xfrm>
                      <a:off x="0" y="0"/>
                      <a:ext cx="3107055" cy="6904990"/>
                    </a:xfrm>
                    <a:prstGeom prst="rect">
                      <a:avLst/>
                    </a:prstGeom>
                  </pic:spPr>
                </pic:pic>
              </a:graphicData>
            </a:graphic>
          </wp:anchor>
        </w:drawing>
      </w:r>
    </w:p>
    <w:p>
      <w:pPr>
        <w:widowControl w:val="0"/>
        <w:spacing w:before="56" w:line="257" w:lineRule="auto"/>
        <w:ind w:left="720" w:leftChars="0" w:right="861" w:firstLine="720" w:firstLineChars="0"/>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4384" behindDoc="1" locked="0" layoutInCell="1" allowOverlap="1">
            <wp:simplePos x="0" y="0"/>
            <wp:positionH relativeFrom="column">
              <wp:posOffset>3284220</wp:posOffset>
            </wp:positionH>
            <wp:positionV relativeFrom="paragraph">
              <wp:posOffset>279400</wp:posOffset>
            </wp:positionV>
            <wp:extent cx="2924810" cy="6217920"/>
            <wp:effectExtent l="0" t="0" r="1270" b="30480"/>
            <wp:wrapTight wrapText="bothSides">
              <wp:wrapPolygon>
                <wp:start x="0" y="0"/>
                <wp:lineTo x="0" y="21547"/>
                <wp:lineTo x="21497" y="21547"/>
                <wp:lineTo x="21497" y="0"/>
                <wp:lineTo x="0" y="0"/>
              </wp:wrapPolygon>
            </wp:wrapTight>
            <wp:docPr id="9" name="Picture 9"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arch"/>
                    <pic:cNvPicPr>
                      <a:picLocks noChangeAspect="1"/>
                    </pic:cNvPicPr>
                  </pic:nvPicPr>
                  <pic:blipFill>
                    <a:blip r:embed="rId22"/>
                    <a:stretch>
                      <a:fillRect/>
                    </a:stretch>
                  </pic:blipFill>
                  <pic:spPr>
                    <a:xfrm>
                      <a:off x="0" y="0"/>
                      <a:ext cx="2924810" cy="6217920"/>
                    </a:xfrm>
                    <a:prstGeom prst="rect">
                      <a:avLst/>
                    </a:prstGeom>
                  </pic:spPr>
                </pic:pic>
              </a:graphicData>
            </a:graphic>
          </wp:anchor>
        </w:drawing>
      </w: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3360" behindDoc="1" locked="0" layoutInCell="1" allowOverlap="1">
            <wp:simplePos x="0" y="0"/>
            <wp:positionH relativeFrom="column">
              <wp:posOffset>167640</wp:posOffset>
            </wp:positionH>
            <wp:positionV relativeFrom="paragraph">
              <wp:posOffset>309880</wp:posOffset>
            </wp:positionV>
            <wp:extent cx="2802255" cy="6228715"/>
            <wp:effectExtent l="0" t="0" r="0" b="0"/>
            <wp:wrapTight wrapText="bothSides">
              <wp:wrapPolygon>
                <wp:start x="0" y="0"/>
                <wp:lineTo x="0" y="21563"/>
                <wp:lineTo x="21497" y="21563"/>
                <wp:lineTo x="21497" y="0"/>
                <wp:lineTo x="0" y="0"/>
              </wp:wrapPolygon>
            </wp:wrapTight>
            <wp:docPr id="8" name="Picture 8" descr="for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rgot"/>
                    <pic:cNvPicPr>
                      <a:picLocks noChangeAspect="1"/>
                    </pic:cNvPicPr>
                  </pic:nvPicPr>
                  <pic:blipFill>
                    <a:blip r:embed="rId23"/>
                    <a:stretch>
                      <a:fillRect/>
                    </a:stretch>
                  </pic:blipFill>
                  <pic:spPr>
                    <a:xfrm>
                      <a:off x="0" y="0"/>
                      <a:ext cx="2802255" cy="6228715"/>
                    </a:xfrm>
                    <a:prstGeom prst="rect">
                      <a:avLst/>
                    </a:prstGeom>
                  </pic:spPr>
                </pic:pic>
              </a:graphicData>
            </a:graphic>
          </wp:anchor>
        </w:drawing>
      </w: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6432" behindDoc="1" locked="0" layoutInCell="1" allowOverlap="1">
            <wp:simplePos x="0" y="0"/>
            <wp:positionH relativeFrom="column">
              <wp:posOffset>3276600</wp:posOffset>
            </wp:positionH>
            <wp:positionV relativeFrom="paragraph">
              <wp:posOffset>66675</wp:posOffset>
            </wp:positionV>
            <wp:extent cx="3114675" cy="6602730"/>
            <wp:effectExtent l="0" t="0" r="9525" b="26670"/>
            <wp:wrapTight wrapText="bothSides">
              <wp:wrapPolygon>
                <wp:start x="0" y="0"/>
                <wp:lineTo x="0" y="21538"/>
                <wp:lineTo x="21455" y="21538"/>
                <wp:lineTo x="21455" y="0"/>
                <wp:lineTo x="0" y="0"/>
              </wp:wrapPolygon>
            </wp:wrapTight>
            <wp:docPr id="12" name="Picture 12" descr="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spital"/>
                    <pic:cNvPicPr>
                      <a:picLocks noChangeAspect="1"/>
                    </pic:cNvPicPr>
                  </pic:nvPicPr>
                  <pic:blipFill>
                    <a:blip r:embed="rId24"/>
                    <a:stretch>
                      <a:fillRect/>
                    </a:stretch>
                  </pic:blipFill>
                  <pic:spPr>
                    <a:xfrm>
                      <a:off x="0" y="0"/>
                      <a:ext cx="3114675" cy="6602730"/>
                    </a:xfrm>
                    <a:prstGeom prst="rect">
                      <a:avLst/>
                    </a:prstGeom>
                  </pic:spPr>
                </pic:pic>
              </a:graphicData>
            </a:graphic>
          </wp:anchor>
        </w:drawing>
      </w: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5408" behindDoc="1" locked="0" layoutInCell="1" allowOverlap="1">
            <wp:simplePos x="0" y="0"/>
            <wp:positionH relativeFrom="column">
              <wp:posOffset>22860</wp:posOffset>
            </wp:positionH>
            <wp:positionV relativeFrom="paragraph">
              <wp:posOffset>60325</wp:posOffset>
            </wp:positionV>
            <wp:extent cx="2962275" cy="6583045"/>
            <wp:effectExtent l="0" t="0" r="9525" b="635"/>
            <wp:wrapTight wrapText="bothSides">
              <wp:wrapPolygon>
                <wp:start x="0" y="0"/>
                <wp:lineTo x="0" y="21552"/>
                <wp:lineTo x="21447" y="21552"/>
                <wp:lineTo x="21447" y="0"/>
                <wp:lineTo x="0" y="0"/>
              </wp:wrapPolygon>
            </wp:wrapTight>
            <wp:docPr id="11" name="Picture 11" descr="hospital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Name"/>
                    <pic:cNvPicPr>
                      <a:picLocks noChangeAspect="1"/>
                    </pic:cNvPicPr>
                  </pic:nvPicPr>
                  <pic:blipFill>
                    <a:blip r:embed="rId25"/>
                    <a:stretch>
                      <a:fillRect/>
                    </a:stretch>
                  </pic:blipFill>
                  <pic:spPr>
                    <a:xfrm>
                      <a:off x="0" y="0"/>
                      <a:ext cx="2962275" cy="6583045"/>
                    </a:xfrm>
                    <a:prstGeom prst="rect">
                      <a:avLst/>
                    </a:prstGeom>
                  </pic:spPr>
                </pic:pic>
              </a:graphicData>
            </a:graphic>
          </wp:anchor>
        </w:drawing>
      </w: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8480" behindDoc="1" locked="0" layoutInCell="1" allowOverlap="1">
            <wp:simplePos x="0" y="0"/>
            <wp:positionH relativeFrom="column">
              <wp:posOffset>3656965</wp:posOffset>
            </wp:positionH>
            <wp:positionV relativeFrom="paragraph">
              <wp:posOffset>266065</wp:posOffset>
            </wp:positionV>
            <wp:extent cx="2950210" cy="6179820"/>
            <wp:effectExtent l="0" t="0" r="6350" b="7620"/>
            <wp:wrapTight wrapText="bothSides">
              <wp:wrapPolygon>
                <wp:start x="0" y="0"/>
                <wp:lineTo x="0" y="21573"/>
                <wp:lineTo x="21535" y="21573"/>
                <wp:lineTo x="21535" y="0"/>
                <wp:lineTo x="0" y="0"/>
              </wp:wrapPolygon>
            </wp:wrapTight>
            <wp:docPr id="14" name="Picture 14"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tails"/>
                    <pic:cNvPicPr>
                      <a:picLocks noChangeAspect="1"/>
                    </pic:cNvPicPr>
                  </pic:nvPicPr>
                  <pic:blipFill>
                    <a:blip r:embed="rId26"/>
                    <a:stretch>
                      <a:fillRect/>
                    </a:stretch>
                  </pic:blipFill>
                  <pic:spPr>
                    <a:xfrm>
                      <a:off x="0" y="0"/>
                      <a:ext cx="2950210" cy="6179820"/>
                    </a:xfrm>
                    <a:prstGeom prst="rect">
                      <a:avLst/>
                    </a:prstGeom>
                  </pic:spPr>
                </pic:pic>
              </a:graphicData>
            </a:graphic>
          </wp:anchor>
        </w:drawing>
      </w:r>
      <w:r>
        <w:rPr>
          <w:rFonts w:hint="default" w:ascii="Times New Roman" w:hAnsi="Times New Roman" w:eastAsia="Times New Roman" w:cs="Times New Roman"/>
          <w:b/>
          <w:color w:val="222222"/>
          <w:sz w:val="40"/>
          <w:szCs w:val="40"/>
          <w:highlight w:val="white"/>
          <w:u w:val="single"/>
          <w:lang w:val="en-US"/>
        </w:rPr>
        <w:drawing>
          <wp:anchor distT="0" distB="0" distL="114300" distR="114300" simplePos="0" relativeHeight="251667456" behindDoc="1" locked="0" layoutInCell="1" allowOverlap="1">
            <wp:simplePos x="0" y="0"/>
            <wp:positionH relativeFrom="column">
              <wp:posOffset>-68580</wp:posOffset>
            </wp:positionH>
            <wp:positionV relativeFrom="paragraph">
              <wp:posOffset>259715</wp:posOffset>
            </wp:positionV>
            <wp:extent cx="2863215" cy="6188710"/>
            <wp:effectExtent l="0" t="0" r="1905" b="44450"/>
            <wp:wrapTight wrapText="bothSides">
              <wp:wrapPolygon>
                <wp:start x="0" y="0"/>
                <wp:lineTo x="0" y="21542"/>
                <wp:lineTo x="21499" y="21542"/>
                <wp:lineTo x="21499" y="0"/>
                <wp:lineTo x="0" y="0"/>
              </wp:wrapPolygon>
            </wp:wrapTight>
            <wp:docPr id="13" name="Picture 13" descr="docto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ctorName"/>
                    <pic:cNvPicPr>
                      <a:picLocks noChangeAspect="1"/>
                    </pic:cNvPicPr>
                  </pic:nvPicPr>
                  <pic:blipFill>
                    <a:blip r:embed="rId27"/>
                    <a:stretch>
                      <a:fillRect/>
                    </a:stretch>
                  </pic:blipFill>
                  <pic:spPr>
                    <a:xfrm>
                      <a:off x="0" y="0"/>
                      <a:ext cx="2863215" cy="6188710"/>
                    </a:xfrm>
                    <a:prstGeom prst="rect">
                      <a:avLst/>
                    </a:prstGeom>
                  </pic:spPr>
                </pic:pic>
              </a:graphicData>
            </a:graphic>
          </wp:anchor>
        </w:drawing>
      </w: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r>
        <w:rPr>
          <w:rFonts w:hint="default" w:ascii="Times New Roman" w:hAnsi="Times New Roman" w:eastAsia="Times New Roman" w:cs="Times New Roman"/>
          <w:b/>
          <w:color w:val="222222"/>
          <w:sz w:val="40"/>
          <w:szCs w:val="40"/>
          <w:highlight w:val="white"/>
          <w:u w:val="single"/>
          <w:lang w:val="en-US"/>
        </w:rPr>
        <w:t>ADMIN PANEL USING HTML,CSS,NODEJS AND MONGODB.</w:t>
      </w: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bookmarkStart w:id="1" w:name="_GoBack"/>
      <w:bookmarkEnd w:id="1"/>
    </w:p>
    <w:p>
      <w:pPr>
        <w:widowControl w:val="0"/>
        <w:numPr>
          <w:ilvl w:val="0"/>
          <w:numId w:val="7"/>
        </w:numPr>
        <w:spacing w:before="56" w:line="257" w:lineRule="auto"/>
        <w:ind w:right="861"/>
        <w:rPr>
          <w:rFonts w:hint="default" w:ascii="Times New Roman" w:hAnsi="Times New Roman" w:eastAsia="SimSun" w:cs="Times New Roman"/>
          <w:b w:val="0"/>
          <w:bCs/>
          <w:i w:val="0"/>
          <w:iCs w:val="0"/>
          <w:caps w:val="0"/>
          <w:color w:val="auto"/>
          <w:spacing w:val="0"/>
          <w:sz w:val="40"/>
          <w:szCs w:val="40"/>
          <w:shd w:val="clear" w:fill="FFFFFF"/>
        </w:rPr>
      </w:pPr>
      <w:r>
        <w:rPr>
          <w:rFonts w:hint="default" w:ascii="Times New Roman" w:hAnsi="Times New Roman" w:eastAsia="Times New Roman" w:cs="Times New Roman"/>
          <w:b/>
          <w:color w:val="222222"/>
          <w:sz w:val="40"/>
          <w:szCs w:val="40"/>
          <w:highlight w:val="white"/>
          <w:u w:val="none"/>
          <w:lang w:val="en-US"/>
        </w:rPr>
        <w:t>HTML :</w:t>
      </w:r>
      <w:r>
        <w:rPr>
          <w:rFonts w:hint="default" w:ascii="Times New Roman" w:hAnsi="Times New Roman" w:eastAsia="Times New Roman" w:cs="Times New Roman"/>
          <w:b w:val="0"/>
          <w:bCs/>
          <w:color w:val="222222"/>
          <w:sz w:val="40"/>
          <w:szCs w:val="40"/>
          <w:highlight w:val="white"/>
          <w:u w:val="none"/>
          <w:lang w:val="en-US"/>
        </w:rPr>
        <w:t xml:space="preserve"> </w:t>
      </w:r>
      <w:r>
        <w:rPr>
          <w:rFonts w:hint="default" w:ascii="Times New Roman" w:hAnsi="Times New Roman" w:eastAsia="SimSun" w:cs="Times New Roman"/>
          <w:b w:val="0"/>
          <w:bCs/>
          <w:i w:val="0"/>
          <w:iCs w:val="0"/>
          <w:caps w:val="0"/>
          <w:color w:val="auto"/>
          <w:spacing w:val="0"/>
          <w:sz w:val="34"/>
          <w:szCs w:val="34"/>
          <w:shd w:val="clear" w:fill="FFFFFF"/>
        </w:rPr>
        <w:t xml:space="preserve">The </w:t>
      </w:r>
      <w:r>
        <w:rPr>
          <w:rFonts w:hint="default" w:ascii="Times New Roman" w:hAnsi="Times New Roman" w:eastAsia="SimSun" w:cs="Times New Roman"/>
          <w:b w:val="0"/>
          <w:bCs/>
          <w:i w:val="0"/>
          <w:iCs w:val="0"/>
          <w:caps w:val="0"/>
          <w:color w:val="auto"/>
          <w:spacing w:val="0"/>
          <w:sz w:val="34"/>
          <w:szCs w:val="34"/>
          <w:shd w:val="clear" w:fill="FFFFFF"/>
          <w:lang w:val="en-US"/>
        </w:rPr>
        <w:t>Hyper Text</w:t>
      </w:r>
      <w:r>
        <w:rPr>
          <w:rFonts w:hint="default" w:ascii="Times New Roman" w:hAnsi="Times New Roman" w:eastAsia="SimSun" w:cs="Times New Roman"/>
          <w:b w:val="0"/>
          <w:bCs/>
          <w:i w:val="0"/>
          <w:iCs w:val="0"/>
          <w:caps w:val="0"/>
          <w:color w:val="auto"/>
          <w:spacing w:val="0"/>
          <w:sz w:val="34"/>
          <w:szCs w:val="34"/>
          <w:shd w:val="clear" w:fill="FFFFFF"/>
        </w:rPr>
        <w:t xml:space="preserve"> Markup Language, or HTML is the standard markup language for documents designed to be displayed in a web browser. It can be assisted by technologies such as Cascading Style Sheets and scripting languages such as JavaScript.</w:t>
      </w:r>
    </w:p>
    <w:p>
      <w:pPr>
        <w:widowControl w:val="0"/>
        <w:numPr>
          <w:ilvl w:val="0"/>
          <w:numId w:val="0"/>
        </w:numPr>
        <w:spacing w:before="56" w:line="257" w:lineRule="auto"/>
        <w:ind w:right="861" w:rightChars="0"/>
        <w:rPr>
          <w:rFonts w:hint="default" w:ascii="Times New Roman" w:hAnsi="Times New Roman" w:eastAsia="SimSun" w:cs="Times New Roman"/>
          <w:b w:val="0"/>
          <w:bCs/>
          <w:i w:val="0"/>
          <w:iCs w:val="0"/>
          <w:caps w:val="0"/>
          <w:color w:val="auto"/>
          <w:spacing w:val="0"/>
          <w:sz w:val="40"/>
          <w:szCs w:val="40"/>
          <w:shd w:val="clear" w:fill="FFFFFF"/>
          <w:lang w:val="en-US"/>
        </w:rPr>
      </w:pPr>
    </w:p>
    <w:p>
      <w:pPr>
        <w:widowControl w:val="0"/>
        <w:numPr>
          <w:ilvl w:val="0"/>
          <w:numId w:val="7"/>
        </w:numPr>
        <w:spacing w:before="56" w:line="257" w:lineRule="auto"/>
        <w:ind w:left="0" w:leftChars="0" w:right="861" w:rightChars="0" w:firstLine="0" w:firstLineChars="0"/>
        <w:rPr>
          <w:rFonts w:hint="default" w:ascii="Times New Roman" w:hAnsi="Times New Roman" w:eastAsia="SimSun" w:cs="Times New Roman"/>
          <w:b w:val="0"/>
          <w:bCs w:val="0"/>
          <w:i w:val="0"/>
          <w:iCs w:val="0"/>
          <w:caps w:val="0"/>
          <w:color w:val="auto"/>
          <w:spacing w:val="0"/>
          <w:sz w:val="34"/>
          <w:szCs w:val="34"/>
          <w:shd w:val="clear" w:fill="FFFFFF"/>
          <w:lang w:val="en-US"/>
        </w:rPr>
      </w:pPr>
      <w:r>
        <w:rPr>
          <w:rFonts w:hint="default" w:ascii="Times New Roman" w:hAnsi="Times New Roman" w:eastAsia="SimSun" w:cs="Times New Roman"/>
          <w:b/>
          <w:bCs w:val="0"/>
          <w:i w:val="0"/>
          <w:iCs w:val="0"/>
          <w:caps w:val="0"/>
          <w:color w:val="auto"/>
          <w:spacing w:val="0"/>
          <w:sz w:val="40"/>
          <w:szCs w:val="40"/>
          <w:u w:val="none"/>
          <w:shd w:val="clear" w:fill="FFFFFF"/>
          <w:lang w:val="en-US"/>
        </w:rPr>
        <w:t>CSS</w:t>
      </w:r>
      <w:r>
        <w:rPr>
          <w:rFonts w:hint="default" w:ascii="Times New Roman" w:hAnsi="Times New Roman" w:eastAsia="SimSun" w:cs="Times New Roman"/>
          <w:b/>
          <w:bCs w:val="0"/>
          <w:i w:val="0"/>
          <w:iCs w:val="0"/>
          <w:caps w:val="0"/>
          <w:color w:val="auto"/>
          <w:spacing w:val="0"/>
          <w:sz w:val="34"/>
          <w:szCs w:val="34"/>
          <w:u w:val="none"/>
          <w:shd w:val="clear" w:fill="FFFFFF"/>
          <w:lang w:val="en-US"/>
        </w:rPr>
        <w:t xml:space="preserve"> : </w:t>
      </w:r>
      <w:r>
        <w:rPr>
          <w:rFonts w:hint="default" w:ascii="Times New Roman" w:hAnsi="Times New Roman" w:eastAsia="SimSun" w:cs="Times New Roman"/>
          <w:b w:val="0"/>
          <w:bCs w:val="0"/>
          <w:i w:val="0"/>
          <w:iCs w:val="0"/>
          <w:caps w:val="0"/>
          <w:color w:val="auto"/>
          <w:spacing w:val="0"/>
          <w:sz w:val="34"/>
          <w:szCs w:val="34"/>
          <w:shd w:val="clear" w:fill="FFFFFF"/>
        </w:rPr>
        <w:t>Cascading Style Sheets is a style sheet language used for describing the presentation of a document written in a markup language such as HTML. CSS is a cornerstone technology of the World Wide Web, alongside HTML and JavaScript</w:t>
      </w:r>
      <w:r>
        <w:rPr>
          <w:rFonts w:hint="default" w:ascii="Times New Roman" w:hAnsi="Times New Roman" w:eastAsia="SimSun" w:cs="Times New Roman"/>
          <w:b w:val="0"/>
          <w:bCs w:val="0"/>
          <w:i w:val="0"/>
          <w:iCs w:val="0"/>
          <w:caps w:val="0"/>
          <w:color w:val="auto"/>
          <w:spacing w:val="0"/>
          <w:sz w:val="34"/>
          <w:szCs w:val="34"/>
          <w:shd w:val="clear" w:fill="FFFFFF"/>
          <w:lang w:val="en-US"/>
        </w:rPr>
        <w:t>.</w:t>
      </w:r>
    </w:p>
    <w:p>
      <w:pPr>
        <w:widowControl w:val="0"/>
        <w:numPr>
          <w:ilvl w:val="0"/>
          <w:numId w:val="0"/>
        </w:numPr>
        <w:spacing w:before="56" w:line="257" w:lineRule="auto"/>
        <w:ind w:leftChars="0" w:right="861" w:rightChars="0"/>
        <w:rPr>
          <w:rFonts w:hint="default" w:ascii="Times New Roman" w:hAnsi="Times New Roman" w:eastAsia="SimSun" w:cs="Times New Roman"/>
          <w:b w:val="0"/>
          <w:bCs w:val="0"/>
          <w:i w:val="0"/>
          <w:iCs w:val="0"/>
          <w:caps w:val="0"/>
          <w:color w:val="auto"/>
          <w:spacing w:val="0"/>
          <w:sz w:val="34"/>
          <w:szCs w:val="34"/>
          <w:shd w:val="clear" w:fill="FFFFFF"/>
          <w:lang w:val="en-US"/>
        </w:rPr>
      </w:pPr>
    </w:p>
    <w:p>
      <w:pPr>
        <w:widowControl w:val="0"/>
        <w:numPr>
          <w:ilvl w:val="0"/>
          <w:numId w:val="0"/>
        </w:numPr>
        <w:spacing w:before="56" w:line="257" w:lineRule="auto"/>
        <w:ind w:right="861" w:rightChars="0"/>
        <w:rPr>
          <w:rFonts w:ascii="Arial" w:hAnsi="Arial" w:eastAsia="SimSun" w:cs="Arial"/>
          <w:i w:val="0"/>
          <w:iCs w:val="0"/>
          <w:caps w:val="0"/>
          <w:color w:val="4D5156"/>
          <w:spacing w:val="0"/>
          <w:sz w:val="16"/>
          <w:szCs w:val="16"/>
          <w:shd w:val="clear" w:fill="FFFFFF"/>
        </w:rPr>
      </w:pPr>
      <w:r>
        <w:rPr>
          <w:rFonts w:hint="default" w:ascii="Times New Roman" w:hAnsi="Times New Roman" w:eastAsia="SimSun" w:cs="Times New Roman"/>
          <w:b/>
          <w:bCs w:val="0"/>
          <w:i w:val="0"/>
          <w:iCs w:val="0"/>
          <w:caps w:val="0"/>
          <w:color w:val="auto"/>
          <w:spacing w:val="0"/>
          <w:sz w:val="34"/>
          <w:szCs w:val="34"/>
          <w:shd w:val="clear" w:fill="FFFFFF"/>
          <w:lang w:val="en-US"/>
        </w:rPr>
        <w:t>3.</w:t>
      </w:r>
      <w:r>
        <w:rPr>
          <w:rFonts w:hint="default" w:ascii="Times New Roman" w:hAnsi="Times New Roman" w:eastAsia="SimSun" w:cs="Times New Roman"/>
          <w:b/>
          <w:bCs w:val="0"/>
          <w:i w:val="0"/>
          <w:iCs w:val="0"/>
          <w:caps w:val="0"/>
          <w:color w:val="auto"/>
          <w:spacing w:val="0"/>
          <w:sz w:val="40"/>
          <w:szCs w:val="40"/>
          <w:shd w:val="clear" w:fill="FFFFFF"/>
          <w:lang w:val="en-US"/>
        </w:rPr>
        <w:t>NODEJS</w:t>
      </w:r>
      <w:r>
        <w:rPr>
          <w:rFonts w:hint="default" w:ascii="Times New Roman" w:hAnsi="Times New Roman" w:eastAsia="SimSun" w:cs="Times New Roman"/>
          <w:b/>
          <w:bCs w:val="0"/>
          <w:i w:val="0"/>
          <w:iCs w:val="0"/>
          <w:caps w:val="0"/>
          <w:color w:val="auto"/>
          <w:spacing w:val="0"/>
          <w:sz w:val="34"/>
          <w:szCs w:val="34"/>
          <w:shd w:val="clear" w:fill="FFFFFF"/>
          <w:lang w:val="en-US"/>
        </w:rPr>
        <w:t xml:space="preserve"> : </w:t>
      </w:r>
      <w:r>
        <w:rPr>
          <w:rFonts w:hint="default" w:ascii="Times New Roman" w:hAnsi="Times New Roman" w:eastAsia="SimSun" w:cs="Times New Roman"/>
          <w:i w:val="0"/>
          <w:iCs w:val="0"/>
          <w:caps w:val="0"/>
          <w:color w:val="auto"/>
          <w:spacing w:val="0"/>
          <w:sz w:val="34"/>
          <w:szCs w:val="34"/>
          <w:shd w:val="clear" w:fill="FFFFFF"/>
        </w:rPr>
        <w:t>Node.js is an open-source, cross-platform, back-end JavaScript runtime environment that runs on the V8 engine and executes JavaScript code outside a web browser</w:t>
      </w:r>
      <w:r>
        <w:rPr>
          <w:rFonts w:ascii="Arial" w:hAnsi="Arial" w:eastAsia="SimSun" w:cs="Arial"/>
          <w:i w:val="0"/>
          <w:iCs w:val="0"/>
          <w:caps w:val="0"/>
          <w:color w:val="4D5156"/>
          <w:spacing w:val="0"/>
          <w:sz w:val="16"/>
          <w:szCs w:val="16"/>
          <w:shd w:val="clear" w:fill="FFFFFF"/>
        </w:rPr>
        <w:t>.</w:t>
      </w:r>
    </w:p>
    <w:p>
      <w:pPr>
        <w:widowControl w:val="0"/>
        <w:numPr>
          <w:ilvl w:val="0"/>
          <w:numId w:val="0"/>
        </w:numPr>
        <w:spacing w:before="56" w:line="257" w:lineRule="auto"/>
        <w:ind w:right="861" w:rightChars="0"/>
        <w:rPr>
          <w:rFonts w:hint="default" w:ascii="Arial" w:hAnsi="Arial" w:eastAsia="SimSun" w:cs="Arial"/>
          <w:i w:val="0"/>
          <w:iCs w:val="0"/>
          <w:caps w:val="0"/>
          <w:color w:val="4D5156"/>
          <w:spacing w:val="0"/>
          <w:sz w:val="16"/>
          <w:szCs w:val="16"/>
          <w:shd w:val="clear" w:fill="FFFFFF"/>
          <w:lang w:val="en-US"/>
        </w:rPr>
      </w:pPr>
    </w:p>
    <w:p>
      <w:pPr>
        <w:keepNext w:val="0"/>
        <w:keepLines w:val="0"/>
        <w:widowControl/>
        <w:suppressLineNumbers w:val="0"/>
        <w:spacing w:before="192" w:beforeAutospacing="0" w:line="240" w:lineRule="auto"/>
        <w:jc w:val="left"/>
        <w:rPr>
          <w:color w:val="000000"/>
          <w:sz w:val="34"/>
          <w:szCs w:val="34"/>
        </w:rPr>
      </w:pPr>
      <w:r>
        <w:rPr>
          <w:rFonts w:hint="default" w:ascii="Times New Roman" w:hAnsi="Times New Roman" w:eastAsia="Times New Roman" w:cs="Times New Roman"/>
          <w:b/>
          <w:color w:val="222222"/>
          <w:sz w:val="40"/>
          <w:szCs w:val="40"/>
          <w:highlight w:val="white"/>
          <w:u w:val="none"/>
          <w:lang w:val="en-US"/>
        </w:rPr>
        <w:t xml:space="preserve">4.MONGODB : </w:t>
      </w:r>
      <w:r>
        <w:rPr>
          <w:rFonts w:hint="default" w:ascii="Times New Roman" w:hAnsi="Times New Roman" w:eastAsia="SimSun" w:cs="Times New Roman"/>
          <w:color w:val="000000"/>
          <w:kern w:val="0"/>
          <w:sz w:val="34"/>
          <w:szCs w:val="34"/>
          <w:lang w:val="en-US" w:eastAsia="zh-CN" w:bidi="ar"/>
        </w:rPr>
        <w:t>MongoDB’s document data model naturally supports JSON and its expressive query language is simple for developers to learn and use. Functionality such as automatic fail over, horizontal scaling, and the ability to assign data to a location are built-in.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6F7"/>
        <w:spacing w:before="192" w:beforeAutospacing="0"/>
        <w:jc w:val="left"/>
      </w:pPr>
    </w:p>
    <w:p>
      <w:pPr>
        <w:widowControl w:val="0"/>
        <w:spacing w:before="56" w:line="257" w:lineRule="auto"/>
        <w:ind w:right="861"/>
        <w:rPr>
          <w:rFonts w:hint="default" w:ascii="Times New Roman" w:hAnsi="Times New Roman" w:eastAsia="Times New Roman" w:cs="Times New Roman"/>
          <w:b/>
          <w:color w:val="222222"/>
          <w:sz w:val="40"/>
          <w:szCs w:val="40"/>
          <w:highlight w:val="white"/>
          <w:u w:val="single"/>
          <w:lang w:val="en-US"/>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line="240" w:lineRule="auto"/>
        <w:jc w:val="center"/>
        <w:rPr>
          <w:rFonts w:ascii="Times New Roman" w:hAnsi="Times New Roman" w:eastAsia="Lucida Sans" w:cs="Times New Roman"/>
          <w:b/>
          <w:color w:val="000000"/>
          <w:sz w:val="46"/>
          <w:szCs w:val="46"/>
          <w:u w:val="single"/>
        </w:rPr>
      </w:pPr>
      <w:r>
        <w:rPr>
          <w:rFonts w:ascii="Times New Roman" w:hAnsi="Times New Roman" w:eastAsia="Lucida Sans" w:cs="Times New Roman"/>
          <w:b/>
          <w:color w:val="000000"/>
          <w:sz w:val="46"/>
          <w:szCs w:val="46"/>
          <w:u w:val="single"/>
        </w:rPr>
        <w:t>FIREBASE</w:t>
      </w: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line="240" w:lineRule="auto"/>
        <w:rPr>
          <w:rFonts w:ascii="Times New Roman" w:hAnsi="Times New Roman" w:eastAsia="Verdana" w:cs="Times New Roman"/>
          <w:color w:val="000000"/>
          <w:sz w:val="34"/>
          <w:szCs w:val="34"/>
        </w:rPr>
      </w:pPr>
      <w:r>
        <w:rPr>
          <w:rFonts w:ascii="Times New Roman" w:hAnsi="Times New Roman" w:eastAsia="Verdana" w:cs="Times New Roman"/>
          <w:color w:val="000000"/>
          <w:sz w:val="34"/>
          <w:szCs w:val="34"/>
        </w:rPr>
        <w:t>Google Firebase is Google-backed application development software which allows developers to develop </w:t>
      </w:r>
      <w:r>
        <w:rPr>
          <w:rFonts w:ascii="Times New Roman" w:hAnsi="Times New Roman" w:eastAsia="Verdana" w:cs="Times New Roman"/>
          <w:b/>
          <w:color w:val="000000"/>
          <w:sz w:val="34"/>
          <w:szCs w:val="34"/>
        </w:rPr>
        <w:t>Android, IOS,</w:t>
      </w:r>
      <w:r>
        <w:rPr>
          <w:rFonts w:ascii="Times New Roman" w:hAnsi="Times New Roman" w:eastAsia="Verdana" w:cs="Times New Roman"/>
          <w:color w:val="000000"/>
          <w:sz w:val="34"/>
          <w:szCs w:val="34"/>
        </w:rPr>
        <w:t> and </w:t>
      </w:r>
      <w:r>
        <w:rPr>
          <w:rFonts w:ascii="Times New Roman" w:hAnsi="Times New Roman" w:eastAsia="Verdana" w:cs="Times New Roman"/>
          <w:b/>
          <w:color w:val="000000"/>
          <w:sz w:val="34"/>
          <w:szCs w:val="34"/>
        </w:rPr>
        <w:t>Web apps</w:t>
      </w:r>
      <w:r>
        <w:rPr>
          <w:rFonts w:ascii="Times New Roman" w:hAnsi="Times New Roman" w:eastAsia="Verdana" w:cs="Times New Roman"/>
          <w:color w:val="000000"/>
          <w:sz w:val="34"/>
          <w:szCs w:val="34"/>
        </w:rPr>
        <w:t xml:space="preserve">. For reporting and fixing app crashes, tracking </w:t>
      </w:r>
      <w:r>
        <w:rPr>
          <w:rFonts w:ascii="Times New Roman" w:hAnsi="Times New Roman" w:eastAsia="Verdana" w:cs="Times New Roman"/>
          <w:color w:val="000000"/>
          <w:sz w:val="34"/>
          <w:szCs w:val="34"/>
          <w:lang w:val="en-US"/>
        </w:rPr>
        <w:t>analytic</w:t>
      </w:r>
      <w:r>
        <w:rPr>
          <w:rFonts w:ascii="Times New Roman" w:hAnsi="Times New Roman" w:eastAsia="Verdana" w:cs="Times New Roman"/>
          <w:color w:val="000000"/>
          <w:sz w:val="34"/>
          <w:szCs w:val="34"/>
        </w:rPr>
        <w:t xml:space="preserve">, creating marketing and product experiments, </w:t>
      </w:r>
      <w:r>
        <w:rPr>
          <w:rFonts w:ascii="Times New Roman" w:hAnsi="Times New Roman" w:eastAsia="Verdana" w:cs="Times New Roman"/>
          <w:color w:val="000000"/>
          <w:sz w:val="34"/>
          <w:szCs w:val="34"/>
          <w:lang w:val="en-US"/>
        </w:rPr>
        <w:t>Firebase</w:t>
      </w:r>
      <w:r>
        <w:rPr>
          <w:rFonts w:ascii="Times New Roman" w:hAnsi="Times New Roman" w:eastAsia="Verdana" w:cs="Times New Roman"/>
          <w:color w:val="000000"/>
          <w:sz w:val="34"/>
          <w:szCs w:val="34"/>
        </w:rPr>
        <w:t xml:space="preserve"> provides several tools.</w:t>
      </w:r>
    </w:p>
    <w:p>
      <w:pPr>
        <w:rPr>
          <w:rFonts w:ascii="Times New Roman" w:hAnsi="Times New Roman" w:eastAsia="Verdana" w:cs="Times New Roman"/>
          <w:color w:val="000000"/>
          <w:sz w:val="34"/>
          <w:szCs w:val="34"/>
          <w:highlight w:val="white"/>
        </w:rPr>
      </w:pPr>
      <w:r>
        <w:rPr>
          <w:rFonts w:ascii="Times New Roman" w:hAnsi="Times New Roman" w:eastAsia="Verdana" w:cs="Times New Roman"/>
          <w:color w:val="000000"/>
          <w:sz w:val="34"/>
          <w:szCs w:val="34"/>
          <w:highlight w:val="white"/>
        </w:rPr>
        <w:t>Firebase has three main services, i.e., a real-time database, user authentication, and hosting. We can use these services with the help of the Firebase iOS SDK to create apps without writing any server code.</w:t>
      </w:r>
    </w:p>
    <w:p>
      <w:pPr>
        <w:rPr>
          <w:rFonts w:ascii="Times New Roman" w:hAnsi="Times New Roman" w:eastAsia="Verdana" w:cs="Times New Roman"/>
          <w:color w:val="000000"/>
          <w:sz w:val="34"/>
          <w:szCs w:val="34"/>
          <w:highlight w:val="white"/>
        </w:rPr>
      </w:pPr>
    </w:p>
    <w:p>
      <w:pPr>
        <w:rPr>
          <w:rFonts w:ascii="Times New Roman" w:hAnsi="Times New Roman" w:eastAsia="Verdana" w:cs="Times New Roman"/>
          <w:color w:val="000000"/>
          <w:sz w:val="34"/>
          <w:szCs w:val="34"/>
          <w:highlight w:val="white"/>
        </w:rPr>
      </w:pPr>
    </w:p>
    <w:p>
      <w:pPr>
        <w:widowControl w:val="0"/>
        <w:spacing w:before="56" w:line="257" w:lineRule="auto"/>
        <w:ind w:left="2160" w:leftChars="0" w:right="861" w:firstLine="720" w:firstLineChars="0"/>
        <w:rPr>
          <w:rFonts w:hint="default" w:ascii="Times New Roman" w:hAnsi="Times New Roman" w:eastAsia="Times New Roman" w:cs="Times New Roman"/>
          <w:b/>
          <w:color w:val="222222"/>
          <w:sz w:val="46"/>
          <w:szCs w:val="46"/>
          <w:highlight w:val="white"/>
          <w:u w:val="single"/>
          <w:lang w:val="en-US"/>
        </w:rPr>
      </w:pPr>
      <w:r>
        <w:rPr>
          <w:rFonts w:hint="default" w:ascii="Times New Roman" w:hAnsi="Times New Roman" w:eastAsia="Times New Roman" w:cs="Times New Roman"/>
          <w:b/>
          <w:color w:val="222222"/>
          <w:sz w:val="46"/>
          <w:szCs w:val="46"/>
          <w:highlight w:val="white"/>
          <w:u w:val="single"/>
          <w:lang w:val="en-US"/>
        </w:rPr>
        <w:t>COMPANY DETAIL</w:t>
      </w:r>
    </w:p>
    <w:p>
      <w:pPr>
        <w:rPr>
          <w:rFonts w:ascii="Times New Roman" w:hAnsi="Times New Roman" w:cs="Times New Roman"/>
          <w:sz w:val="34"/>
          <w:szCs w:val="34"/>
        </w:rPr>
      </w:pPr>
    </w:p>
    <w:p>
      <w:pPr>
        <w:rPr>
          <w:rFonts w:hint="default" w:ascii="Times New Roman" w:hAnsi="Times New Roman" w:cs="Times New Roman"/>
          <w:sz w:val="34"/>
          <w:szCs w:val="34"/>
          <w:lang w:val="en-US"/>
        </w:rPr>
      </w:pPr>
      <w:r>
        <w:rPr>
          <w:rFonts w:ascii="Times New Roman" w:hAnsi="Times New Roman" w:cs="Times New Roman"/>
          <w:sz w:val="34"/>
          <w:szCs w:val="34"/>
        </w:rPr>
        <w:t>This application named “</w:t>
      </w:r>
      <w:r>
        <w:rPr>
          <w:rFonts w:hint="default" w:ascii="Times New Roman" w:hAnsi="Times New Roman" w:cs="Times New Roman"/>
          <w:sz w:val="34"/>
          <w:szCs w:val="34"/>
          <w:lang w:val="en-US"/>
        </w:rPr>
        <w:t>DATABASE MANAGEMENT SYSTEM</w:t>
      </w:r>
      <w:r>
        <w:rPr>
          <w:rFonts w:ascii="Times New Roman" w:hAnsi="Times New Roman" w:cs="Times New Roman"/>
          <w:sz w:val="34"/>
          <w:szCs w:val="34"/>
        </w:rPr>
        <w:t>” gives the details of the</w:t>
      </w:r>
      <w:r>
        <w:rPr>
          <w:rFonts w:hint="default" w:ascii="Times New Roman" w:hAnsi="Times New Roman" w:cs="Times New Roman"/>
          <w:sz w:val="34"/>
          <w:szCs w:val="34"/>
          <w:lang w:val="en-US"/>
        </w:rPr>
        <w:t xml:space="preserve"> doctors</w:t>
      </w:r>
      <w:r>
        <w:rPr>
          <w:rFonts w:ascii="Times New Roman" w:hAnsi="Times New Roman" w:cs="Times New Roman"/>
          <w:sz w:val="34"/>
          <w:szCs w:val="34"/>
        </w:rPr>
        <w:t xml:space="preserve"> that</w:t>
      </w:r>
      <w:r>
        <w:rPr>
          <w:rFonts w:hint="default" w:ascii="Times New Roman" w:hAnsi="Times New Roman" w:cs="Times New Roman"/>
          <w:sz w:val="34"/>
          <w:szCs w:val="34"/>
          <w:lang w:val="en-US"/>
        </w:rPr>
        <w:t xml:space="preserve"> is available is that hospital</w:t>
      </w:r>
      <w:r>
        <w:rPr>
          <w:rFonts w:ascii="Times New Roman" w:hAnsi="Times New Roman" w:cs="Times New Roman"/>
          <w:sz w:val="34"/>
          <w:szCs w:val="34"/>
        </w:rPr>
        <w:t xml:space="preserve">. When user wants to search for a </w:t>
      </w:r>
      <w:r>
        <w:rPr>
          <w:rFonts w:hint="default" w:ascii="Times New Roman" w:hAnsi="Times New Roman" w:cs="Times New Roman"/>
          <w:sz w:val="34"/>
          <w:szCs w:val="34"/>
          <w:lang w:val="en-US"/>
        </w:rPr>
        <w:t>hospital</w:t>
      </w:r>
      <w:r>
        <w:rPr>
          <w:rFonts w:ascii="Times New Roman" w:hAnsi="Times New Roman" w:cs="Times New Roman"/>
          <w:sz w:val="34"/>
          <w:szCs w:val="34"/>
        </w:rPr>
        <w:t xml:space="preserve">, user can easily see </w:t>
      </w:r>
      <w:r>
        <w:rPr>
          <w:rFonts w:hint="default" w:ascii="Times New Roman" w:hAnsi="Times New Roman" w:cs="Times New Roman"/>
          <w:sz w:val="34"/>
          <w:szCs w:val="34"/>
          <w:lang w:val="en-US"/>
        </w:rPr>
        <w:t>doctors</w:t>
      </w:r>
      <w:r>
        <w:rPr>
          <w:rFonts w:ascii="Times New Roman" w:hAnsi="Times New Roman" w:cs="Times New Roman"/>
          <w:sz w:val="34"/>
          <w:szCs w:val="34"/>
        </w:rPr>
        <w:t xml:space="preserve"> without any interpretation. On the front, user will see the details and on the other side, user can</w:t>
      </w:r>
      <w:r>
        <w:rPr>
          <w:rFonts w:hint="default" w:ascii="Times New Roman" w:hAnsi="Times New Roman" w:cs="Times New Roman"/>
          <w:sz w:val="34"/>
          <w:szCs w:val="34"/>
          <w:lang w:val="en-US"/>
        </w:rPr>
        <w:t xml:space="preserve"> book the appointment.</w:t>
      </w:r>
    </w:p>
    <w:p>
      <w:pPr>
        <w:widowControl w:val="0"/>
        <w:spacing w:before="56" w:line="257" w:lineRule="auto"/>
        <w:ind w:left="720" w:leftChars="0" w:right="861" w:firstLine="720" w:firstLineChars="0"/>
        <w:rPr>
          <w:rFonts w:ascii="Times New Roman" w:hAnsi="Times New Roman" w:eastAsia="Times New Roman" w:cs="Times New Roman"/>
          <w:b/>
          <w:color w:val="222222"/>
          <w:sz w:val="46"/>
          <w:szCs w:val="46"/>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right="861"/>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40"/>
          <w:szCs w:val="40"/>
          <w:highlight w:val="white"/>
          <w:u w:val="single"/>
        </w:rPr>
      </w:pPr>
    </w:p>
    <w:p>
      <w:pPr>
        <w:widowControl w:val="0"/>
        <w:spacing w:before="56" w:line="257" w:lineRule="auto"/>
        <w:ind w:left="720" w:leftChars="0" w:right="861" w:firstLine="720" w:firstLineChars="0"/>
        <w:rPr>
          <w:rFonts w:ascii="Times New Roman" w:hAnsi="Times New Roman" w:eastAsia="Times New Roman" w:cs="Times New Roman"/>
          <w:b/>
          <w:color w:val="222222"/>
          <w:sz w:val="24"/>
          <w:szCs w:val="24"/>
          <w:highlight w:val="white"/>
          <w:u w:val="single"/>
        </w:rPr>
      </w:pPr>
      <w:r>
        <w:rPr>
          <w:rFonts w:ascii="Times New Roman" w:hAnsi="Times New Roman" w:eastAsia="Times New Roman" w:cs="Times New Roman"/>
          <w:b/>
          <w:color w:val="222222"/>
          <w:sz w:val="40"/>
          <w:szCs w:val="40"/>
          <w:highlight w:val="white"/>
          <w:u w:val="single"/>
        </w:rPr>
        <w:t xml:space="preserve">                                                     </w:t>
      </w:r>
    </w:p>
    <w:p>
      <w:pPr>
        <w:widowControl w:val="0"/>
        <w:spacing w:line="240" w:lineRule="auto"/>
        <w:ind w:left="2502"/>
        <w:rPr>
          <w:rFonts w:ascii="Times New Roman" w:hAnsi="Times New Roman" w:eastAsia="Times New Roman" w:cs="Times New Roman"/>
          <w:b/>
          <w:sz w:val="28"/>
          <w:szCs w:val="28"/>
        </w:rPr>
      </w:pPr>
      <w:r>
        <w:rPr>
          <w:rFonts w:ascii="Times New Roman" w:hAnsi="Times New Roman" w:eastAsia="Times New Roman" w:cs="Times New Roman"/>
          <w:b/>
          <w:sz w:val="24"/>
          <w:szCs w:val="24"/>
          <w:u w:val="single"/>
        </w:rPr>
        <w:t xml:space="preserve">    </w:t>
      </w:r>
      <w:r>
        <w:rPr>
          <w:rFonts w:ascii="Times New Roman" w:hAnsi="Times New Roman" w:eastAsia="Times New Roman" w:cs="Times New Roman"/>
          <w:b/>
          <w:sz w:val="28"/>
          <w:szCs w:val="28"/>
          <w:u w:val="single"/>
        </w:rPr>
        <w:t>REFERENCE</w:t>
      </w:r>
      <w:r>
        <w:rPr>
          <w:rFonts w:ascii="Times New Roman" w:hAnsi="Times New Roman" w:eastAsia="Times New Roman" w:cs="Times New Roman"/>
          <w:b/>
          <w:sz w:val="28"/>
          <w:szCs w:val="28"/>
        </w:rPr>
        <w:t xml:space="preserve"> :</w:t>
      </w:r>
    </w:p>
    <w:p>
      <w:pPr>
        <w:widowControl w:val="0"/>
        <w:spacing w:before="528" w:line="240" w:lineRule="auto"/>
        <w:ind w:right="4059"/>
        <w:rPr>
          <w:rStyle w:val="10"/>
          <w:rFonts w:ascii="Times New Roman" w:hAnsi="Times New Roman" w:eastAsia="Times New Roman" w:cs="Times New Roman"/>
          <w:sz w:val="24"/>
          <w:szCs w:val="24"/>
        </w:rPr>
      </w:pP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color w:val="0000FF"/>
          <w:sz w:val="24"/>
          <w:szCs w:val="24"/>
          <w:u w:val="single"/>
        </w:rPr>
        <w:fldChar w:fldCharType="begin"/>
      </w:r>
      <w:r>
        <w:rPr>
          <w:rFonts w:ascii="Times New Roman" w:hAnsi="Times New Roman" w:eastAsia="Times New Roman" w:cs="Times New Roman"/>
          <w:color w:val="0000FF"/>
          <w:sz w:val="24"/>
          <w:szCs w:val="24"/>
          <w:u w:val="single"/>
        </w:rPr>
        <w:instrText xml:space="preserve"> HYPERLINK "http://www.wikipedia.org/•" </w:instrText>
      </w:r>
      <w:r>
        <w:rPr>
          <w:rFonts w:ascii="Times New Roman" w:hAnsi="Times New Roman" w:eastAsia="Times New Roman" w:cs="Times New Roman"/>
          <w:color w:val="0000FF"/>
          <w:sz w:val="24"/>
          <w:szCs w:val="24"/>
          <w:u w:val="single"/>
        </w:rPr>
        <w:fldChar w:fldCharType="separate"/>
      </w:r>
      <w:r>
        <w:rPr>
          <w:rStyle w:val="10"/>
          <w:rFonts w:ascii="Times New Roman" w:hAnsi="Times New Roman" w:eastAsia="Times New Roman" w:cs="Times New Roman"/>
          <w:sz w:val="24"/>
          <w:szCs w:val="24"/>
        </w:rPr>
        <w:t>www.wikipedia.org/</w:t>
      </w:r>
    </w:p>
    <w:p>
      <w:pPr>
        <w:widowControl w:val="0"/>
        <w:spacing w:before="528" w:line="240" w:lineRule="auto"/>
        <w:ind w:right="4059"/>
        <w:rPr>
          <w:rFonts w:ascii="Times New Roman" w:hAnsi="Times New Roman" w:eastAsia="Times New Roman" w:cs="Times New Roman"/>
          <w:color w:val="0000FF"/>
          <w:sz w:val="24"/>
          <w:szCs w:val="24"/>
          <w:u w:val="single"/>
        </w:rPr>
      </w:pPr>
      <w:r>
        <w:rPr>
          <w:rStyle w:val="10"/>
          <w:rFonts w:ascii="Times New Roman" w:hAnsi="Times New Roman" w:eastAsia="Times New Roman" w:cs="Times New Roman"/>
          <w:sz w:val="24"/>
          <w:szCs w:val="24"/>
          <w:lang w:val="en-US"/>
        </w:rPr>
        <w:t xml:space="preserve"> </w:t>
      </w:r>
      <w:r>
        <w:rPr>
          <w:rStyle w:val="10"/>
          <w:rFonts w:ascii="Times New Roman" w:hAnsi="Times New Roman" w:eastAsia="Times New Roman" w:cs="Times New Roman"/>
          <w:sz w:val="24"/>
          <w:szCs w:val="24"/>
        </w:rPr>
        <w: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0000FF"/>
          <w:sz w:val="24"/>
          <w:szCs w:val="24"/>
        </w:rPr>
        <w:t xml:space="preserve"> </w:t>
      </w:r>
      <w:r>
        <w:fldChar w:fldCharType="begin"/>
      </w:r>
      <w:r>
        <w:instrText xml:space="preserve"> HYPERLINK "http://www.udemy.com/" </w:instrText>
      </w:r>
      <w:r>
        <w:fldChar w:fldCharType="separate"/>
      </w:r>
      <w:r>
        <w:rPr>
          <w:rStyle w:val="10"/>
          <w:rFonts w:ascii="Times New Roman" w:hAnsi="Times New Roman" w:eastAsia="Times New Roman" w:cs="Times New Roman"/>
          <w:sz w:val="24"/>
          <w:szCs w:val="24"/>
        </w:rPr>
        <w:t>www.udemy.com/</w:t>
      </w:r>
      <w:r>
        <w:rPr>
          <w:rStyle w:val="10"/>
          <w:rFonts w:ascii="Times New Roman" w:hAnsi="Times New Roman" w:eastAsia="Times New Roman" w:cs="Times New Roman"/>
          <w:sz w:val="24"/>
          <w:szCs w:val="24"/>
        </w:rPr>
        <w:fldChar w:fldCharType="end"/>
      </w:r>
    </w:p>
    <w:p>
      <w:pPr>
        <w:widowControl w:val="0"/>
        <w:spacing w:before="528" w:line="240" w:lineRule="auto"/>
        <w:ind w:right="4059"/>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color w:val="0000FF"/>
          <w:sz w:val="24"/>
          <w:szCs w:val="24"/>
        </w:rPr>
        <w:t xml:space="preserve"> • </w:t>
      </w:r>
      <w:r>
        <w:rPr>
          <w:rFonts w:ascii="Times New Roman" w:hAnsi="Times New Roman" w:eastAsia="Times New Roman" w:cs="Times New Roman"/>
          <w:color w:val="0000FF"/>
          <w:sz w:val="24"/>
          <w:szCs w:val="24"/>
          <w:u w:val="single"/>
        </w:rPr>
        <w:t>www.google.com/</w:t>
      </w:r>
    </w:p>
    <w:sectPr>
      <w:pgSz w:w="12240" w:h="15840"/>
      <w:pgMar w:top="1420" w:right="720" w:bottom="1534" w:left="1440"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eorgia">
    <w:panose1 w:val="02040502050405020303"/>
    <w:charset w:val="00"/>
    <w:family w:val="roman"/>
    <w:pitch w:val="default"/>
    <w:sig w:usb0="00000287" w:usb1="00000000" w:usb2="00000000" w:usb3="00000000" w:csb0="2000009F" w:csb1="00000000"/>
  </w:font>
  <w:font w:name="Quattrocento Sans">
    <w:altName w:val="Calibri"/>
    <w:panose1 w:val="00000000000000000000"/>
    <w:charset w:val="00"/>
    <w:family w:val="auto"/>
    <w:pitch w:val="default"/>
    <w:sig w:usb0="00000000" w:usb1="00000000" w:usb2="00000000" w:usb3="00000000" w:csb0="00000000" w:csb1="00000000"/>
  </w:font>
  <w:font w:name="Noto Sans Symbols">
    <w:altName w:val="Mechanical"/>
    <w:panose1 w:val="00000000000000000000"/>
    <w:charset w:val="00"/>
    <w:family w:val="auto"/>
    <w:pitch w:val="default"/>
    <w:sig w:usb0="00000000" w:usb1="00000000" w:usb2="00000000" w:usb3="00000000" w:csb0="00000000" w:csb1="00000000"/>
  </w:font>
  <w:font w:name="Lucida Sans">
    <w:altName w:val="Lucida Sans Unicode"/>
    <w:panose1 w:val="020B0602030504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Mechanical">
    <w:panose1 w:val="02000409000000000000"/>
    <w:charset w:val="00"/>
    <w:family w:val="auto"/>
    <w:pitch w:val="default"/>
    <w:sig w:usb0="A000002F" w:usb1="5000004B" w:usb2="00000000" w:usb3="00000000" w:csb0="20000093" w:csb1="00000000"/>
  </w:font>
  <w:font w:name="Lucida Sans Unicode">
    <w:panose1 w:val="020B0602030504020204"/>
    <w:charset w:val="00"/>
    <w:family w:val="auto"/>
    <w:pitch w:val="default"/>
    <w:sig w:usb0="80001AFF" w:usb1="0000396B" w:usb2="00000000" w:usb3="00000000" w:csb0="200000BF" w:csb1="D7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AE9E02"/>
    <w:multiLevelType w:val="singleLevel"/>
    <w:tmpl w:val="C5AE9E02"/>
    <w:lvl w:ilvl="0" w:tentative="0">
      <w:start w:val="1"/>
      <w:numFmt w:val="decimal"/>
      <w:lvlText w:val="%1."/>
      <w:lvlJc w:val="left"/>
      <w:pPr>
        <w:tabs>
          <w:tab w:val="left" w:pos="312"/>
        </w:tabs>
      </w:pPr>
    </w:lvl>
  </w:abstractNum>
  <w:abstractNum w:abstractNumId="1">
    <w:nsid w:val="CF092B84"/>
    <w:multiLevelType w:val="multilevel"/>
    <w:tmpl w:val="CF092B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053208E"/>
    <w:multiLevelType w:val="multilevel"/>
    <w:tmpl w:val="0053208E"/>
    <w:lvl w:ilvl="0" w:tentative="0">
      <w:start w:val="1"/>
      <w:numFmt w:val="decimal"/>
      <w:lvlText w:val="%1."/>
      <w:lvlJc w:val="left"/>
      <w:pPr>
        <w:ind w:left="830" w:hanging="360"/>
      </w:pPr>
      <w:rPr>
        <w:rFonts w:ascii="Calibri" w:hAnsi="Calibri" w:eastAsia="Calibri" w:cs="Calibri"/>
      </w:rPr>
    </w:lvl>
    <w:lvl w:ilvl="1" w:tentative="0">
      <w:start w:val="1"/>
      <w:numFmt w:val="bullet"/>
      <w:lvlText w:val="o"/>
      <w:lvlJc w:val="left"/>
      <w:pPr>
        <w:ind w:left="1550" w:hanging="360"/>
      </w:pPr>
      <w:rPr>
        <w:rFonts w:ascii="Courier New" w:hAnsi="Courier New" w:eastAsia="Courier New" w:cs="Courier New"/>
      </w:rPr>
    </w:lvl>
    <w:lvl w:ilvl="2" w:tentative="0">
      <w:start w:val="1"/>
      <w:numFmt w:val="bullet"/>
      <w:lvlText w:val="▪"/>
      <w:lvlJc w:val="left"/>
      <w:pPr>
        <w:ind w:left="2270" w:hanging="360"/>
      </w:pPr>
      <w:rPr>
        <w:rFonts w:ascii="Noto Sans Symbols" w:hAnsi="Noto Sans Symbols" w:eastAsia="Noto Sans Symbols" w:cs="Noto Sans Symbols"/>
      </w:rPr>
    </w:lvl>
    <w:lvl w:ilvl="3" w:tentative="0">
      <w:start w:val="1"/>
      <w:numFmt w:val="bullet"/>
      <w:lvlText w:val="●"/>
      <w:lvlJc w:val="left"/>
      <w:pPr>
        <w:ind w:left="2990" w:hanging="360"/>
      </w:pPr>
      <w:rPr>
        <w:rFonts w:ascii="Noto Sans Symbols" w:hAnsi="Noto Sans Symbols" w:eastAsia="Noto Sans Symbols" w:cs="Noto Sans Symbols"/>
      </w:rPr>
    </w:lvl>
    <w:lvl w:ilvl="4" w:tentative="0">
      <w:start w:val="1"/>
      <w:numFmt w:val="bullet"/>
      <w:lvlText w:val="o"/>
      <w:lvlJc w:val="left"/>
      <w:pPr>
        <w:ind w:left="3710" w:hanging="360"/>
      </w:pPr>
      <w:rPr>
        <w:rFonts w:ascii="Courier New" w:hAnsi="Courier New" w:eastAsia="Courier New" w:cs="Courier New"/>
      </w:rPr>
    </w:lvl>
    <w:lvl w:ilvl="5" w:tentative="0">
      <w:start w:val="1"/>
      <w:numFmt w:val="bullet"/>
      <w:lvlText w:val="▪"/>
      <w:lvlJc w:val="left"/>
      <w:pPr>
        <w:ind w:left="4430" w:hanging="360"/>
      </w:pPr>
      <w:rPr>
        <w:rFonts w:ascii="Noto Sans Symbols" w:hAnsi="Noto Sans Symbols" w:eastAsia="Noto Sans Symbols" w:cs="Noto Sans Symbols"/>
      </w:rPr>
    </w:lvl>
    <w:lvl w:ilvl="6" w:tentative="0">
      <w:start w:val="1"/>
      <w:numFmt w:val="bullet"/>
      <w:lvlText w:val="●"/>
      <w:lvlJc w:val="left"/>
      <w:pPr>
        <w:ind w:left="5150" w:hanging="360"/>
      </w:pPr>
      <w:rPr>
        <w:rFonts w:ascii="Noto Sans Symbols" w:hAnsi="Noto Sans Symbols" w:eastAsia="Noto Sans Symbols" w:cs="Noto Sans Symbols"/>
      </w:rPr>
    </w:lvl>
    <w:lvl w:ilvl="7" w:tentative="0">
      <w:start w:val="1"/>
      <w:numFmt w:val="bullet"/>
      <w:lvlText w:val="o"/>
      <w:lvlJc w:val="left"/>
      <w:pPr>
        <w:ind w:left="5870" w:hanging="360"/>
      </w:pPr>
      <w:rPr>
        <w:rFonts w:ascii="Courier New" w:hAnsi="Courier New" w:eastAsia="Courier New" w:cs="Courier New"/>
      </w:rPr>
    </w:lvl>
    <w:lvl w:ilvl="8" w:tentative="0">
      <w:start w:val="1"/>
      <w:numFmt w:val="bullet"/>
      <w:lvlText w:val="▪"/>
      <w:lvlJc w:val="left"/>
      <w:pPr>
        <w:ind w:left="6590" w:hanging="360"/>
      </w:pPr>
      <w:rPr>
        <w:rFonts w:ascii="Noto Sans Symbols" w:hAnsi="Noto Sans Symbols" w:eastAsia="Noto Sans Symbols" w:cs="Noto Sans Symbols"/>
      </w:rPr>
    </w:lvl>
  </w:abstractNum>
  <w:abstractNum w:abstractNumId="3">
    <w:nsid w:val="3800DF0A"/>
    <w:multiLevelType w:val="multilevel"/>
    <w:tmpl w:val="3800DF0A"/>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EF1C3C"/>
    <w:multiLevelType w:val="singleLevel"/>
    <w:tmpl w:val="61EF1C3C"/>
    <w:lvl w:ilvl="0" w:tentative="0">
      <w:start w:val="1"/>
      <w:numFmt w:val="decimal"/>
      <w:lvlText w:val="%1."/>
      <w:lvlJc w:val="left"/>
      <w:pPr>
        <w:tabs>
          <w:tab w:val="left" w:pos="312"/>
        </w:tabs>
      </w:pPr>
      <w:rPr>
        <w:rFonts w:hint="default"/>
        <w:b/>
        <w:bCs/>
      </w:rPr>
    </w:lvl>
  </w:abstractNum>
  <w:abstractNum w:abstractNumId="6">
    <w:nsid w:val="730EC624"/>
    <w:multiLevelType w:val="singleLevel"/>
    <w:tmpl w:val="730EC624"/>
    <w:lvl w:ilvl="0" w:tentative="0">
      <w:start w:val="1"/>
      <w:numFmt w:val="decimal"/>
      <w:suff w:val="space"/>
      <w:lvlText w:val="%1."/>
      <w:lvlJc w:val="left"/>
    </w:lvl>
  </w:abstractNum>
  <w:num w:numId="1">
    <w:abstractNumId w:val="6"/>
  </w:num>
  <w:num w:numId="2">
    <w:abstractNumId w:val="3"/>
  </w:num>
  <w:num w:numId="3">
    <w:abstractNumId w:val="2"/>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3NzI0NDY3MDEwsDBS0lEKTi0uzszPAykwrgUAauHfWiwAAAA="/>
  </w:docVars>
  <w:rsids>
    <w:rsidRoot w:val="004C4E2F"/>
    <w:rsid w:val="001A4C4D"/>
    <w:rsid w:val="004C4E2F"/>
    <w:rsid w:val="007C591C"/>
    <w:rsid w:val="00BF0AC2"/>
    <w:rsid w:val="00D05607"/>
    <w:rsid w:val="00D2461C"/>
    <w:rsid w:val="00D92EEE"/>
    <w:rsid w:val="00D9376A"/>
    <w:rsid w:val="00DB4D29"/>
    <w:rsid w:val="00F356C5"/>
    <w:rsid w:val="1D427753"/>
    <w:rsid w:val="28F57760"/>
    <w:rsid w:val="296E31BD"/>
    <w:rsid w:val="302E63CE"/>
    <w:rsid w:val="40C77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IN" w:eastAsia="en-IN"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character" w:styleId="11">
    <w:name w:val="Strong"/>
    <w:basedOn w:val="8"/>
    <w:qFormat/>
    <w:uiPriority w:val="22"/>
    <w:rPr>
      <w:b/>
      <w:bCs/>
    </w:r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spacing w:before="480" w:after="120"/>
    </w:pPr>
    <w:rPr>
      <w:b/>
      <w:sz w:val="72"/>
      <w:szCs w:val="72"/>
    </w:rPr>
  </w:style>
  <w:style w:type="table" w:customStyle="1" w:styleId="14">
    <w:name w:val="Table Normal1"/>
    <w:qFormat/>
    <w:uiPriority w:val="0"/>
    <w:tblPr>
      <w:tblCellMar>
        <w:top w:w="0" w:type="dxa"/>
        <w:left w:w="0" w:type="dxa"/>
        <w:bottom w:w="0" w:type="dxa"/>
        <w:right w:w="0" w:type="dxa"/>
      </w:tblCellMar>
    </w:tblPr>
  </w:style>
  <w:style w:type="paragraph" w:styleId="15">
    <w:name w:val="List Paragraph"/>
    <w:basedOn w:val="1"/>
    <w:qFormat/>
    <w:uiPriority w:val="99"/>
    <w:pPr>
      <w:ind w:left="720"/>
      <w:contextualSpacing/>
    </w:pPr>
  </w:style>
  <w:style w:type="paragraph" w:customStyle="1" w:styleId="16">
    <w:name w:val="text-center"/>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998</Words>
  <Characters>5690</Characters>
  <Lines>47</Lines>
  <Paragraphs>13</Paragraphs>
  <TotalTime>1</TotalTime>
  <ScaleCrop>false</ScaleCrop>
  <LinksUpToDate>false</LinksUpToDate>
  <CharactersWithSpaces>6675</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2021-03-25T17:02:00Z</dcterms:created>
  <dc:creator>shashwat</dc:creator>
  <cp:lastModifiedBy>google1571890464</cp:lastModifiedBy>
  <dcterms:modified xsi:type="dcterms:W3CDTF">2021-04-20T16:22:33Z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